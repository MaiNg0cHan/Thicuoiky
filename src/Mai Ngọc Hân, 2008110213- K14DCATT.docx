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5"/>
        <w:keepNext w:val="0"/>
        <w:keepLines w:val="0"/>
        <w:widowControl/>
        <w:suppressLineNumbers w:val="0"/>
        <w:bidi w:val="0"/>
        <w:spacing w:before="0" w:beforeAutospacing="0" w:after="0" w:afterAutospacing="0" w:line="360" w:lineRule="auto"/>
        <w:jc w:val="center"/>
        <w:rPr>
          <w:rFonts w:hint="default" w:ascii="Times New Roman" w:hAnsi="Times New Roman" w:cs="Times New Roman"/>
        </w:rPr>
      </w:pPr>
      <w:r>
        <w:rPr>
          <w:rFonts w:hint="default" w:ascii="Times New Roman" w:hAnsi="Times New Roman" w:cs="Times New Roman"/>
          <w:i w:val="0"/>
          <w:iCs w:val="0"/>
          <w:color w:val="000000"/>
          <w:sz w:val="28"/>
          <w:szCs w:val="28"/>
          <w:u w:val="none"/>
          <w:vertAlign w:val="baseline"/>
        </w:rPr>
        <w:t>TRƯỜNG ĐẠI HỌC GIA ĐỊNH</w:t>
      </w:r>
    </w:p>
    <w:p>
      <w:pPr>
        <w:pStyle w:val="85"/>
        <w:keepNext w:val="0"/>
        <w:keepLines w:val="0"/>
        <w:widowControl/>
        <w:suppressLineNumbers w:val="0"/>
        <w:bidi w:val="0"/>
        <w:spacing w:before="0" w:beforeAutospacing="0" w:after="0" w:afterAutospacing="0" w:line="360" w:lineRule="auto"/>
        <w:jc w:val="center"/>
        <w:rPr>
          <w:rFonts w:hint="default" w:ascii="Times New Roman" w:hAnsi="Times New Roman" w:cs="Times New Roman"/>
        </w:rPr>
      </w:pPr>
      <w:r>
        <w:rPr>
          <w:rFonts w:hint="default" w:ascii="Times New Roman" w:hAnsi="Times New Roman" w:cs="Times New Roman"/>
          <w:i w:val="0"/>
          <w:iCs w:val="0"/>
          <w:color w:val="000000"/>
          <w:sz w:val="28"/>
          <w:szCs w:val="28"/>
          <w:u w:val="none"/>
          <w:vertAlign w:val="baseline"/>
        </w:rPr>
        <w:t>KHOA CÔNG NGHỆ THÔNG TIN</w:t>
      </w:r>
    </w:p>
    <w:p>
      <w:pPr>
        <w:pStyle w:val="85"/>
        <w:keepNext w:val="0"/>
        <w:keepLines w:val="0"/>
        <w:widowControl/>
        <w:suppressLineNumbers w:val="0"/>
        <w:bidi w:val="0"/>
        <w:spacing w:before="0" w:beforeAutospacing="0" w:after="0" w:afterAutospacing="0" w:line="360" w:lineRule="auto"/>
        <w:jc w:val="center"/>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w:t>
      </w:r>
    </w:p>
    <w:p>
      <w:pPr>
        <w:keepNext w:val="0"/>
        <w:keepLines w:val="0"/>
        <w:widowControl/>
        <w:suppressLineNumbers w:val="0"/>
        <w:spacing w:after="240" w:afterAutospacing="0" w:line="360" w:lineRule="auto"/>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br w:type="textWrapping"/>
      </w:r>
    </w:p>
    <w:p>
      <w:pPr>
        <w:keepNext w:val="0"/>
        <w:keepLines w:val="0"/>
        <w:widowControl/>
        <w:suppressLineNumbers w:val="0"/>
        <w:spacing w:after="240" w:afterAutospacing="0" w:line="360" w:lineRule="auto"/>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2209165" cy="1986280"/>
            <wp:effectExtent l="0" t="0" r="635" b="10160"/>
            <wp:docPr id="1" name="Picture 1" descr="z3023564491566_3b689c14e4b49cc087469052edfa65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z3023564491566_3b689c14e4b49cc087469052edfa651f"/>
                    <pic:cNvPicPr>
                      <a:picLocks noChangeAspect="1"/>
                    </pic:cNvPicPr>
                  </pic:nvPicPr>
                  <pic:blipFill>
                    <a:blip r:embed="rId5"/>
                    <a:stretch>
                      <a:fillRect/>
                    </a:stretch>
                  </pic:blipFill>
                  <pic:spPr>
                    <a:xfrm>
                      <a:off x="0" y="0"/>
                      <a:ext cx="2209165" cy="1986280"/>
                    </a:xfrm>
                    <a:prstGeom prst="rect">
                      <a:avLst/>
                    </a:prstGeom>
                  </pic:spPr>
                </pic:pic>
              </a:graphicData>
            </a:graphic>
          </wp:inline>
        </w:drawing>
      </w:r>
    </w:p>
    <w:p>
      <w:pPr>
        <w:keepNext w:val="0"/>
        <w:keepLines w:val="0"/>
        <w:widowControl/>
        <w:suppressLineNumbers w:val="0"/>
        <w:spacing w:after="240" w:afterAutospacing="0" w:line="360" w:lineRule="auto"/>
        <w:jc w:val="left"/>
        <w:rPr>
          <w:rFonts w:hint="default" w:ascii="Times New Roman" w:hAnsi="Times New Roman" w:cs="Times New Roman"/>
        </w:rPr>
      </w:pPr>
      <w:r>
        <w:rPr>
          <w:rFonts w:hint="default" w:ascii="Times New Roman" w:hAnsi="Times New Roman" w:eastAsia="SimSun" w:cs="Times New Roman"/>
          <w:b w:val="0"/>
          <w:bCs w:val="0"/>
          <w:kern w:val="0"/>
          <w:sz w:val="24"/>
          <w:szCs w:val="24"/>
          <w:lang w:val="en-US" w:eastAsia="zh-CN" w:bidi="ar"/>
        </w:rPr>
        <w:br w:type="textWrapping"/>
      </w:r>
    </w:p>
    <w:p>
      <w:pPr>
        <w:pStyle w:val="85"/>
        <w:keepNext w:val="0"/>
        <w:keepLines w:val="0"/>
        <w:widowControl/>
        <w:suppressLineNumbers w:val="0"/>
        <w:bidi w:val="0"/>
        <w:spacing w:before="0" w:beforeAutospacing="0" w:after="0" w:afterAutospacing="0" w:line="360" w:lineRule="auto"/>
        <w:jc w:val="center"/>
        <w:rPr>
          <w:rFonts w:hint="default" w:ascii="Times New Roman" w:hAnsi="Times New Roman" w:cs="Times New Roman"/>
        </w:rPr>
      </w:pPr>
      <w:r>
        <w:rPr>
          <w:rFonts w:hint="default" w:ascii="Times New Roman" w:hAnsi="Times New Roman" w:cs="Times New Roman"/>
          <w:b/>
          <w:bCs/>
          <w:i w:val="0"/>
          <w:iCs w:val="0"/>
          <w:color w:val="000000"/>
          <w:sz w:val="32"/>
          <w:szCs w:val="32"/>
          <w:u w:val="none"/>
          <w:vertAlign w:val="baseline"/>
        </w:rPr>
        <w:t xml:space="preserve">TIỂU LUẬN </w:t>
      </w:r>
    </w:p>
    <w:p>
      <w:pPr>
        <w:keepNext w:val="0"/>
        <w:keepLines w:val="0"/>
        <w:widowControl/>
        <w:suppressLineNumbers w:val="0"/>
        <w:spacing w:after="240" w:afterAutospacing="0" w:line="360" w:lineRule="auto"/>
        <w:jc w:val="center"/>
        <w:rPr>
          <w:rFonts w:hint="default" w:ascii="Times New Roman" w:hAnsi="Times New Roman" w:cs="Times New Roman"/>
          <w:b/>
          <w:bCs/>
          <w:i w:val="0"/>
          <w:iCs w:val="0"/>
          <w:color w:val="000000"/>
          <w:sz w:val="32"/>
          <w:szCs w:val="32"/>
          <w:u w:val="none"/>
          <w:vertAlign w:val="baseline"/>
          <w:lang w:val="en-US"/>
        </w:rPr>
      </w:pPr>
      <w:r>
        <w:rPr>
          <w:rFonts w:hint="default" w:ascii="Times New Roman" w:hAnsi="Times New Roman" w:cs="Times New Roman"/>
          <w:b/>
          <w:bCs/>
          <w:i w:val="0"/>
          <w:iCs w:val="0"/>
          <w:color w:val="000000"/>
          <w:sz w:val="32"/>
          <w:szCs w:val="32"/>
          <w:u w:val="none"/>
          <w:vertAlign w:val="baseline"/>
          <w:lang w:val="en-US"/>
        </w:rPr>
        <w:t>LẬP TRÌNH HƯỚNG ĐỐI TƯỢNG</w:t>
      </w:r>
    </w:p>
    <w:p>
      <w:pPr>
        <w:keepNext w:val="0"/>
        <w:keepLines w:val="0"/>
        <w:widowControl/>
        <w:suppressLineNumbers w:val="0"/>
        <w:spacing w:after="240" w:afterAutospacing="0" w:line="360" w:lineRule="auto"/>
        <w:jc w:val="both"/>
        <w:rPr>
          <w:rFonts w:hint="default" w:ascii="Times New Roman" w:hAnsi="Times New Roman" w:cs="Times New Roman"/>
          <w:b/>
          <w:bCs/>
          <w:i w:val="0"/>
          <w:iCs w:val="0"/>
          <w:color w:val="000000"/>
          <w:sz w:val="32"/>
          <w:szCs w:val="32"/>
          <w:u w:val="none"/>
          <w:vertAlign w:val="baseline"/>
          <w:lang w:val="en-US"/>
        </w:rPr>
      </w:pPr>
    </w:p>
    <w:p>
      <w:pPr>
        <w:pStyle w:val="85"/>
        <w:keepNext w:val="0"/>
        <w:keepLines w:val="0"/>
        <w:widowControl/>
        <w:suppressLineNumbers w:val="0"/>
        <w:bidi w:val="0"/>
        <w:spacing w:before="0" w:beforeAutospacing="0" w:after="0" w:afterAutospacing="0" w:line="360" w:lineRule="auto"/>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i w:val="0"/>
          <w:iCs w:val="0"/>
          <w:color w:val="000000"/>
          <w:sz w:val="48"/>
          <w:szCs w:val="48"/>
          <w:u w:val="none"/>
          <w:vertAlign w:val="baseline"/>
        </w:rPr>
        <w:t>QUẢN LÝ HÀNG HÓA TRONG KHO CỦA MỘT SIÊU THỊ</w:t>
      </w:r>
      <w:r>
        <w:rPr>
          <w:rFonts w:hint="default" w:ascii="Times New Roman" w:hAnsi="Times New Roman" w:eastAsia="SimSun" w:cs="Times New Roman"/>
          <w:b w:val="0"/>
          <w:bCs w:val="0"/>
          <w:kern w:val="0"/>
          <w:sz w:val="24"/>
          <w:szCs w:val="24"/>
          <w:lang w:val="en-US" w:eastAsia="zh-CN" w:bidi="ar"/>
        </w:rPr>
        <w:br w:type="textWrapping"/>
      </w:r>
    </w:p>
    <w:p>
      <w:pPr>
        <w:pStyle w:val="85"/>
        <w:keepNext w:val="0"/>
        <w:keepLines w:val="0"/>
        <w:widowControl/>
        <w:suppressLineNumbers w:val="0"/>
        <w:bidi w:val="0"/>
        <w:spacing w:before="0" w:beforeAutospacing="0" w:after="0" w:afterAutospacing="0" w:line="360" w:lineRule="auto"/>
        <w:jc w:val="center"/>
        <w:rPr>
          <w:rFonts w:hint="default" w:ascii="Times New Roman" w:hAnsi="Times New Roman" w:eastAsia="SimSun" w:cs="Times New Roman"/>
          <w:b w:val="0"/>
          <w:bCs w:val="0"/>
          <w:kern w:val="0"/>
          <w:sz w:val="24"/>
          <w:szCs w:val="24"/>
          <w:lang w:val="en-US" w:eastAsia="zh-CN" w:bidi="ar"/>
        </w:rPr>
      </w:pPr>
    </w:p>
    <w:p>
      <w:pPr>
        <w:pStyle w:val="85"/>
        <w:keepNext w:val="0"/>
        <w:keepLines w:val="0"/>
        <w:widowControl/>
        <w:suppressLineNumbers w:val="0"/>
        <w:bidi w:val="0"/>
        <w:spacing w:before="0" w:beforeAutospacing="0" w:after="0" w:afterAutospacing="0" w:line="360" w:lineRule="auto"/>
        <w:ind w:left="2880" w:leftChars="0" w:firstLine="720" w:firstLineChars="0"/>
        <w:jc w:val="left"/>
        <w:rPr>
          <w:rFonts w:hint="default" w:ascii="Times New Roman" w:hAnsi="Times New Roman" w:cs="Times New Roman"/>
          <w:b/>
          <w:bCs/>
          <w:i w:val="0"/>
          <w:iCs w:val="0"/>
          <w:color w:val="000000"/>
          <w:sz w:val="28"/>
          <w:szCs w:val="28"/>
          <w:u w:val="none"/>
          <w:vertAlign w:val="baseline"/>
          <w:lang w:val="en-US"/>
        </w:rPr>
      </w:pPr>
      <w:r>
        <w:rPr>
          <w:rFonts w:hint="default" w:ascii="Times New Roman" w:hAnsi="Times New Roman" w:cs="Times New Roman"/>
          <w:b/>
          <w:bCs/>
          <w:i w:val="0"/>
          <w:iCs w:val="0"/>
          <w:color w:val="000000"/>
          <w:sz w:val="28"/>
          <w:szCs w:val="28"/>
          <w:u w:val="none"/>
          <w:vertAlign w:val="baseline"/>
        </w:rPr>
        <w:t>GVHD: Ths.</w:t>
      </w:r>
      <w:r>
        <w:rPr>
          <w:rFonts w:hint="default" w:ascii="Times New Roman" w:hAnsi="Times New Roman" w:cs="Times New Roman"/>
          <w:b/>
          <w:bCs/>
          <w:i w:val="0"/>
          <w:iCs w:val="0"/>
          <w:color w:val="000000"/>
          <w:sz w:val="28"/>
          <w:szCs w:val="28"/>
          <w:u w:val="none"/>
          <w:vertAlign w:val="baseline"/>
          <w:lang w:val="en-US"/>
        </w:rPr>
        <w:t xml:space="preserve"> Lê Huỳnh Phước</w:t>
      </w:r>
    </w:p>
    <w:p>
      <w:pPr>
        <w:pStyle w:val="85"/>
        <w:keepNext w:val="0"/>
        <w:keepLines w:val="0"/>
        <w:widowControl/>
        <w:suppressLineNumbers w:val="0"/>
        <w:bidi w:val="0"/>
        <w:spacing w:before="0" w:beforeAutospacing="0" w:after="0" w:afterAutospacing="0" w:line="360" w:lineRule="auto"/>
        <w:ind w:left="2880" w:leftChars="0" w:firstLine="720" w:firstLineChars="0"/>
        <w:jc w:val="left"/>
        <w:rPr>
          <w:rFonts w:hint="default" w:ascii="Times New Roman" w:hAnsi="Times New Roman" w:cs="Times New Roman"/>
          <w:b/>
          <w:bCs/>
          <w:i w:val="0"/>
          <w:iCs w:val="0"/>
          <w:color w:val="000000"/>
          <w:sz w:val="28"/>
          <w:szCs w:val="28"/>
          <w:u w:val="none"/>
          <w:vertAlign w:val="baseline"/>
          <w:lang w:val="en-US"/>
        </w:rPr>
      </w:pPr>
      <w:r>
        <w:rPr>
          <w:rFonts w:hint="default" w:ascii="Times New Roman" w:hAnsi="Times New Roman" w:cs="Times New Roman"/>
          <w:b/>
          <w:bCs/>
          <w:i w:val="0"/>
          <w:iCs w:val="0"/>
          <w:color w:val="000000"/>
          <w:sz w:val="28"/>
          <w:szCs w:val="28"/>
          <w:u w:val="none"/>
          <w:vertAlign w:val="baseline"/>
        </w:rPr>
        <w:t xml:space="preserve">SVTH: </w:t>
      </w:r>
      <w:r>
        <w:rPr>
          <w:rFonts w:hint="default" w:ascii="Times New Roman" w:hAnsi="Times New Roman" w:cs="Times New Roman"/>
          <w:b/>
          <w:bCs/>
          <w:i w:val="0"/>
          <w:iCs w:val="0"/>
          <w:color w:val="000000"/>
          <w:sz w:val="28"/>
          <w:szCs w:val="28"/>
          <w:u w:val="none"/>
          <w:vertAlign w:val="baseline"/>
          <w:lang w:val="en-US"/>
        </w:rPr>
        <w:t>MAI NGỌC HÂN</w:t>
      </w:r>
    </w:p>
    <w:p>
      <w:pPr>
        <w:pStyle w:val="85"/>
        <w:keepNext w:val="0"/>
        <w:keepLines w:val="0"/>
        <w:widowControl/>
        <w:suppressLineNumbers w:val="0"/>
        <w:bidi w:val="0"/>
        <w:spacing w:before="0" w:beforeAutospacing="0" w:after="0" w:afterAutospacing="0" w:line="360" w:lineRule="auto"/>
        <w:ind w:left="2880" w:leftChars="0" w:firstLine="720" w:firstLineChars="0"/>
        <w:jc w:val="left"/>
        <w:rPr>
          <w:rFonts w:hint="default" w:ascii="Times New Roman" w:hAnsi="Times New Roman" w:cs="Times New Roman"/>
          <w:b/>
          <w:bCs/>
          <w:i w:val="0"/>
          <w:iCs w:val="0"/>
          <w:color w:val="000000"/>
          <w:sz w:val="28"/>
          <w:szCs w:val="28"/>
          <w:u w:val="none"/>
          <w:vertAlign w:val="baseline"/>
          <w:lang w:val="en-US"/>
        </w:rPr>
      </w:pPr>
      <w:r>
        <w:rPr>
          <w:rFonts w:hint="default" w:ascii="Times New Roman" w:hAnsi="Times New Roman" w:cs="Times New Roman"/>
          <w:b/>
          <w:bCs/>
          <w:i w:val="0"/>
          <w:iCs w:val="0"/>
          <w:color w:val="000000"/>
          <w:sz w:val="28"/>
          <w:szCs w:val="28"/>
          <w:u w:val="none"/>
          <w:vertAlign w:val="baseline"/>
          <w:lang w:val="en-US"/>
        </w:rPr>
        <w:t>Mssv:</w:t>
      </w:r>
      <w:r>
        <w:rPr>
          <w:rFonts w:hint="default" w:ascii="Times New Roman" w:hAnsi="Times New Roman" w:cs="Times New Roman"/>
          <w:b/>
          <w:bCs/>
          <w:i w:val="0"/>
          <w:iCs w:val="0"/>
          <w:color w:val="000000"/>
          <w:sz w:val="28"/>
          <w:szCs w:val="28"/>
          <w:u w:val="none"/>
          <w:vertAlign w:val="baseline"/>
          <w:lang w:val="en-US"/>
        </w:rPr>
        <w:tab/>
        <w:t>2008110213</w:t>
      </w:r>
    </w:p>
    <w:p>
      <w:pPr>
        <w:keepNext w:val="0"/>
        <w:keepLines w:val="0"/>
        <w:widowControl/>
        <w:suppressLineNumbers w:val="0"/>
        <w:spacing w:line="360" w:lineRule="auto"/>
        <w:ind w:left="2880" w:leftChars="0" w:firstLine="720" w:firstLineChars="0"/>
        <w:jc w:val="left"/>
        <w:rPr>
          <w:rFonts w:hint="default"/>
          <w:b/>
          <w:bCs/>
          <w:sz w:val="28"/>
          <w:szCs w:val="28"/>
          <w:lang w:val="en-US"/>
        </w:rPr>
        <w:sectPr>
          <w:footerReference r:id="rId3" w:type="default"/>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cols w:space="720" w:num="1"/>
          <w:docGrid w:linePitch="360" w:charSpace="0"/>
        </w:sectPr>
      </w:pPr>
      <w:r>
        <w:rPr>
          <w:rFonts w:hint="default"/>
          <w:b/>
          <w:bCs/>
          <w:sz w:val="28"/>
          <w:szCs w:val="28"/>
          <w:lang w:val="en-US"/>
        </w:rPr>
        <w:t>Lớp: K14DCATTT</w:t>
      </w:r>
    </w:p>
    <w:p>
      <w:pPr>
        <w:keepNext w:val="0"/>
        <w:keepLines w:val="0"/>
        <w:widowControl/>
        <w:suppressLineNumbers w:val="0"/>
        <w:spacing w:line="360" w:lineRule="auto"/>
        <w:ind w:left="2880" w:leftChars="0" w:firstLine="720" w:firstLineChars="0"/>
        <w:jc w:val="left"/>
        <w:rPr>
          <w:rFonts w:hint="default"/>
          <w:b/>
          <w:bCs/>
          <w:sz w:val="28"/>
          <w:szCs w:val="28"/>
          <w:lang w:val="en-US"/>
        </w:rPr>
      </w:pPr>
      <w:r>
        <w:rPr>
          <w:rFonts w:hint="default"/>
          <w:b/>
          <w:bCs/>
          <w:sz w:val="28"/>
          <w:szCs w:val="28"/>
          <w:lang w:val="en-US"/>
        </w:rPr>
        <w:t>MỤC LỤC</w:t>
      </w:r>
    </w:p>
    <w:p>
      <w:pPr>
        <w:keepNext w:val="0"/>
        <w:keepLines w:val="0"/>
        <w:widowControl/>
        <w:suppressLineNumbers w:val="0"/>
        <w:spacing w:line="360" w:lineRule="auto"/>
        <w:jc w:val="left"/>
      </w:pP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 xml:space="preserve">1/ </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"heading=h.vx1227"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Hiện trạng và Yêu cầu</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4</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24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1.1.</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"heading=h.3fwokq0"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Hiện trạng: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4</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24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1.2.</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"heading=h.1v1yuxt"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Yêu cầu: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4</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 xml:space="preserve">2/ </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"heading=h.4f1mdlm"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Phân tích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5</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24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2.1.</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"heading=h.2u6wntf"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Các cấu trúc dữ liệu của chương trình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5</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24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2.2.</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"heading=h.19c6y18"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Các giải thuật của chương trình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5</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 xml:space="preserve">3/ </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"heading=h.3tbugp1"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Thiết kế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6</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24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3.1.</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"heading=h.28h4qwu"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Kiến trúc của chương trình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6</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24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3.2.</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"heading=h.2s8eyo1"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Menu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8</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24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3.3.</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"heading=h.nmf14n"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Thiết kế màn hình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8</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47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3.3.1.</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"heading=h.3rdcrjn"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Màn hình menu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8</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47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3.3.2.</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"heading=h.26in1rg"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Màn hình thêm, sửa, xóa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9</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47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3.3.3</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"heading=h.lnxbz9"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Màn hình tìm kiếm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9</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47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3.3.4.</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"heading=h.35nkun2"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Màn hình sắp xếp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9</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47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3.3.5.</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"heading=h.1ksv4uv"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Màn hình thống kê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10</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 xml:space="preserve">4/ </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"heading=h.37m2jsg"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Cài đặt thử nghiệm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10</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24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4.1.</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"heading=h.2jxsxqh"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Thêm hàng hóa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10</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24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4.2.</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"heading=h.z337ya"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Sửa hàng hóa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11</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24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4.3.</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"heading=h.3j2qqm3"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Xóa hàng hóa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11</w:t>
      </w:r>
      <w:r>
        <w:rPr>
          <w:rFonts w:hint="default" w:ascii="Times New Roman" w:hAnsi="Times New Roman" w:cs="Times New Roman"/>
          <w:b/>
          <w:bCs/>
          <w:sz w:val="28"/>
          <w:szCs w:val="28"/>
          <w:u w:val="none"/>
          <w:lang w:val="en-US"/>
        </w:rPr>
        <w:tab/>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24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4.4.</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"heading=h.1y810tw"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Tìm kiếm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12</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47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4.4.1.</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"heading=h.4i7ojhp"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Tìm kiếm theo loại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12</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47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4.4.2.</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"heading=h.2xcytpi"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Tìm kiếm theo khoảng giá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12</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47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4.4.3.</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"heading=h.1ci93xb"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Tìm kiếm theo khoảng ngày nhập kho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12</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24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4.5.</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"heading=h.3whwml4"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Sắp xếp (Tăng hoặc giảm)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13</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47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4.5.1.</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"heading=h.2bn6wsx"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Sắp xếp theo giá nhập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13</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47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4.5.2.</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"heading=h.qsh70q"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Sắp xếp theo ngày nhập kho</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14</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47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4.5.3.</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"heading=h.3as4poj"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Sắp xếp theo loại và ngày nhập</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14</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47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4.5.4.</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"heading=h.1pxezwc"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Sắp xếp theo loại và giá nhập (tăng dần)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15</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24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4.6.</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"heading=h.49x2ik5"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Thống kê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16</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47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4.6.1.</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"heading=h.2p2csry"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Thống kê tổng số lượng hàng hóa trong kho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16</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47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4.6.2.</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"heading=h.147n2zr"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Thống kê tổng giá trị nhập kho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16</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47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4.6.3.</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"heading=h.3o7alnk"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Thống kê số lượng từng loại hàng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17</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 xml:space="preserve">5/ </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"heading=h.1mrcu09"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Tổng kết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17</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24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5.1.</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"heading=h.46r0co2"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Kết quả đạt được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17</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24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5.2.</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"heading=h.2lwamvv"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Đánh giá ưu, khuyết điểm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17</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47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5.2.1.</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"heading=h.111kx3o"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Ưu điểm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17</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475"/>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u w:val="none"/>
          <w:lang w:val="en-US"/>
        </w:rPr>
        <w:t>5.2.2</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"heading=h.3l18frh"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Khuyết điểm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17</w:t>
      </w:r>
    </w:p>
    <w:p>
      <w:pPr>
        <w:pStyle w:val="85"/>
        <w:keepNext w:val="0"/>
        <w:keepLines w:val="0"/>
        <w:pageBreakBefore w:val="0"/>
        <w:widowControl/>
        <w:suppressLineNumbers w:val="0"/>
        <w:tabs>
          <w:tab w:val="left" w:leader="dot" w:pos="8820"/>
        </w:tabs>
        <w:kinsoku/>
        <w:wordWrap/>
        <w:overflowPunct/>
        <w:topLinePunct w:val="0"/>
        <w:autoSpaceDE/>
        <w:autoSpaceDN/>
        <w:bidi w:val="0"/>
        <w:adjustRightInd/>
        <w:snapToGrid/>
        <w:spacing w:before="0" w:beforeAutospacing="0" w:after="0" w:afterAutospacing="0" w:line="360" w:lineRule="auto"/>
        <w:ind w:left="245"/>
        <w:textAlignment w:val="auto"/>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5.3.</w:t>
      </w:r>
      <w:r>
        <w:rPr>
          <w:rFonts w:hint="default" w:ascii="Times New Roman" w:hAnsi="Times New Roman" w:cs="Times New Roman"/>
          <w:b/>
          <w:bCs/>
          <w:sz w:val="28"/>
          <w:szCs w:val="28"/>
          <w:u w:val="none"/>
        </w:rPr>
        <w:fldChar w:fldCharType="begin"/>
      </w:r>
      <w:r>
        <w:rPr>
          <w:rFonts w:hint="default" w:ascii="Times New Roman" w:hAnsi="Times New Roman" w:cs="Times New Roman"/>
          <w:b/>
          <w:bCs/>
          <w:sz w:val="28"/>
          <w:szCs w:val="28"/>
          <w:u w:val="none"/>
        </w:rPr>
        <w:instrText xml:space="preserve"> HYPERLINK "https://docs.google.com/document/d/1hU5_w6SMIFzaUEJFxPGkPF1jg-CHKYfo/edit" \l "heading=h.206ipza" </w:instrText>
      </w:r>
      <w:r>
        <w:rPr>
          <w:rFonts w:hint="default" w:ascii="Times New Roman" w:hAnsi="Times New Roman" w:cs="Times New Roman"/>
          <w:b/>
          <w:bCs/>
          <w:sz w:val="28"/>
          <w:szCs w:val="28"/>
          <w:u w:val="none"/>
        </w:rPr>
        <w:fldChar w:fldCharType="separate"/>
      </w:r>
      <w:r>
        <w:rPr>
          <w:rStyle w:val="51"/>
          <w:rFonts w:hint="default" w:ascii="Times New Roman" w:hAnsi="Times New Roman" w:cs="Times New Roman"/>
          <w:b/>
          <w:bCs/>
          <w:i w:val="0"/>
          <w:iCs w:val="0"/>
          <w:color w:val="000000"/>
          <w:sz w:val="28"/>
          <w:szCs w:val="28"/>
          <w:u w:val="none"/>
          <w:vertAlign w:val="baseline"/>
        </w:rPr>
        <w:t xml:space="preserve">Hướng phát triển tương lai </w:t>
      </w:r>
      <w:r>
        <w:rPr>
          <w:rFonts w:hint="default" w:ascii="Times New Roman" w:hAnsi="Times New Roman" w:cs="Times New Roman"/>
          <w:b/>
          <w:bCs/>
          <w:sz w:val="28"/>
          <w:szCs w:val="28"/>
          <w:u w:val="none"/>
        </w:rPr>
        <w:fldChar w:fldCharType="end"/>
      </w:r>
      <w:r>
        <w:rPr>
          <w:rFonts w:hint="default" w:ascii="Times New Roman" w:hAnsi="Times New Roman" w:cs="Times New Roman"/>
          <w:b/>
          <w:bCs/>
          <w:sz w:val="28"/>
          <w:szCs w:val="28"/>
          <w:u w:val="none"/>
          <w:lang w:val="en-US"/>
        </w:rPr>
        <w:tab/>
        <w:t>17</w:t>
      </w:r>
      <w:bookmarkStart w:id="1" w:name="_GoBack"/>
      <w:bookmarkEnd w:id="1"/>
    </w:p>
    <w:p>
      <w:pPr>
        <w:keepNext w:val="0"/>
        <w:keepLines w:val="0"/>
        <w:widowControl/>
        <w:suppressLineNumbers w:val="0"/>
        <w:spacing w:after="240" w:afterAutospacing="0" w:line="360" w:lineRule="auto"/>
        <w:jc w:val="left"/>
        <w:rPr>
          <w:rFonts w:hint="default" w:ascii="Times New Roman" w:hAnsi="Times New Roman" w:eastAsia="SimSun" w:cs="Times New Roman"/>
          <w:b/>
          <w:bCs/>
          <w:kern w:val="0"/>
          <w:sz w:val="28"/>
          <w:szCs w:val="28"/>
          <w:lang w:val="en-US" w:eastAsia="zh-CN" w:bidi="ar"/>
        </w:rPr>
      </w:pPr>
    </w:p>
    <w:p>
      <w:pPr>
        <w:keepNext w:val="0"/>
        <w:keepLines w:val="0"/>
        <w:widowControl/>
        <w:suppressLineNumbers w:val="0"/>
        <w:spacing w:after="240" w:afterAutospacing="0" w:line="360" w:lineRule="auto"/>
        <w:jc w:val="left"/>
        <w:rPr>
          <w:rFonts w:hint="default" w:ascii="Times New Roman" w:hAnsi="Times New Roman" w:eastAsia="SimSun" w:cs="Times New Roman"/>
          <w:b w:val="0"/>
          <w:bCs w:val="0"/>
          <w:kern w:val="0"/>
          <w:sz w:val="28"/>
          <w:szCs w:val="28"/>
          <w:lang w:val="en-US" w:eastAsia="zh-CN" w:bidi="ar"/>
        </w:rPr>
      </w:pPr>
    </w:p>
    <w:p>
      <w:pPr>
        <w:keepNext w:val="0"/>
        <w:keepLines w:val="0"/>
        <w:widowControl/>
        <w:suppressLineNumbers w:val="0"/>
        <w:spacing w:after="240" w:afterAutospacing="0" w:line="360" w:lineRule="auto"/>
        <w:jc w:val="left"/>
        <w:rPr>
          <w:rFonts w:hint="default" w:ascii="Times New Roman" w:hAnsi="Times New Roman" w:cs="Times New Roman"/>
          <w:b/>
          <w:bCs/>
          <w:sz w:val="28"/>
          <w:szCs w:val="28"/>
          <w:lang w:val="en-US"/>
        </w:rPr>
        <w:sectPr>
          <w:pgSz w:w="11906" w:h="16838"/>
          <w:pgMar w:top="1440" w:right="1800" w:bottom="1440" w:left="1800" w:header="720" w:footer="720" w:gutter="0"/>
          <w:cols w:space="720" w:num="1"/>
          <w:docGrid w:linePitch="360" w:charSpace="0"/>
        </w:sectPr>
      </w:pPr>
      <w:r>
        <w:rPr>
          <w:rFonts w:hint="default" w:ascii="Times New Roman" w:hAnsi="Times New Roman" w:eastAsia="SimSun" w:cs="Times New Roman"/>
          <w:b w:val="0"/>
          <w:bCs w:val="0"/>
          <w:kern w:val="0"/>
          <w:sz w:val="28"/>
          <w:szCs w:val="28"/>
          <w:lang w:val="en-US" w:eastAsia="zh-CN" w:bidi="ar"/>
        </w:rPr>
        <w:br w:type="textWrapping"/>
      </w:r>
    </w:p>
    <w:p>
      <w:pPr>
        <w:pStyle w:val="251"/>
        <w:numPr>
          <w:numId w:val="0"/>
        </w:numPr>
        <w:bidi w:val="0"/>
        <w:ind w:leftChars="0"/>
        <w:jc w:val="both"/>
        <w:outlineLvl w:val="0"/>
        <w:rPr>
          <w:rFonts w:hint="default"/>
          <w:b/>
          <w:bCs/>
          <w:lang w:val="en-US" w:eastAsia="zh-CN"/>
        </w:rPr>
      </w:pPr>
      <w:r>
        <w:rPr>
          <w:rFonts w:hint="default"/>
          <w:b/>
          <w:bCs/>
          <w:lang w:val="en-US" w:eastAsia="zh-CN"/>
        </w:rPr>
        <w:t>1/ Hiện trạng và yêu cầu</w:t>
      </w:r>
    </w:p>
    <w:p>
      <w:pPr>
        <w:pStyle w:val="251"/>
        <w:numPr>
          <w:numId w:val="0"/>
        </w:numPr>
        <w:bidi w:val="0"/>
        <w:ind w:leftChars="0"/>
        <w:jc w:val="both"/>
        <w:outlineLvl w:val="1"/>
        <w:rPr>
          <w:rFonts w:hint="default"/>
          <w:b w:val="0"/>
          <w:bCs w:val="0"/>
          <w:lang w:val="en-US" w:eastAsia="zh-CN"/>
        </w:rPr>
      </w:pPr>
      <w:r>
        <w:rPr>
          <w:rFonts w:hint="default"/>
          <w:b/>
          <w:bCs/>
          <w:lang w:val="en-US" w:eastAsia="zh-CN"/>
        </w:rPr>
        <w:t>1.1. Hiện trạng:</w:t>
      </w:r>
      <w:r>
        <w:rPr>
          <w:rFonts w:hint="default"/>
          <w:b w:val="0"/>
          <w:bCs w:val="0"/>
          <w:lang w:val="en-US" w:eastAsia="zh-CN"/>
        </w:rPr>
        <w:br w:type="textWrapping"/>
      </w:r>
      <w:r>
        <w:rPr>
          <w:rFonts w:hint="default"/>
          <w:b w:val="0"/>
          <w:bCs w:val="0"/>
          <w:lang w:val="en-US" w:eastAsia="zh-CN"/>
        </w:rPr>
        <w:t>- Siêu thị X là siêu thị có số lượng lớn hàng hóa lớn, lượng cung cầu vô cung lớn. Con người không thể nào nhớ hết tất cả mặt hàng, điều này là thách thức lớn đối với siêu thị lớn trong quản lí nhập kho. Hàng hóa được chìa làm 3 loại rõ ràng, mỗi loại có một mã riêng, và không trùng món nào, hàng hóa có thêm ngày nhập, số lượng và giá.</w:t>
      </w:r>
      <w:r>
        <w:rPr>
          <w:rFonts w:hint="default"/>
          <w:b w:val="0"/>
          <w:bCs w:val="0"/>
          <w:lang w:val="en-US" w:eastAsia="zh-CN"/>
        </w:rPr>
        <w:br w:type="textWrapping"/>
      </w:r>
      <w:r>
        <w:rPr>
          <w:rFonts w:hint="default"/>
          <w:b w:val="0"/>
          <w:bCs w:val="0"/>
          <w:lang w:val="en-US" w:eastAsia="zh-CN"/>
        </w:rPr>
        <w:t>- Hàng ngày siêu thị phải nhạp hàng hóa mới, sửa thông tin và xóa đi những hàng hóa không còn. Tuy nhiên là một siêu thị lớn nên việc tìm kiếm và sắp xếp kho vô cùng khó khăn. Mỗi ngày siêu thị sẽ thống kê số lượng hàng hóa còn trong kho, tổng giá trị nhập kho.</w:t>
      </w:r>
    </w:p>
    <w:p>
      <w:pPr>
        <w:pStyle w:val="251"/>
        <w:numPr>
          <w:numId w:val="0"/>
        </w:numPr>
        <w:bidi w:val="0"/>
        <w:spacing w:line="360" w:lineRule="auto"/>
        <w:ind w:leftChars="0"/>
        <w:jc w:val="both"/>
        <w:outlineLvl w:val="1"/>
        <w:rPr>
          <w:rFonts w:hint="default"/>
          <w:b w:val="0"/>
          <w:bCs w:val="0"/>
          <w:lang w:val="en-US"/>
        </w:rPr>
      </w:pPr>
      <w:r>
        <w:rPr>
          <w:rFonts w:hint="default"/>
          <w:b/>
          <w:bCs/>
          <w:lang w:val="en-US" w:eastAsia="zh-CN"/>
        </w:rPr>
        <w:t>1.2.Yêu cầu:</w:t>
      </w:r>
      <w:r>
        <w:rPr>
          <w:rFonts w:hint="default"/>
          <w:b/>
          <w:bCs/>
          <w:lang w:val="en-US" w:eastAsia="zh-CN"/>
        </w:rPr>
        <w:br w:type="textWrapping"/>
      </w:r>
      <w:r>
        <w:rPr>
          <w:rFonts w:hint="default"/>
          <w:b w:val="0"/>
          <w:bCs w:val="0"/>
          <w:lang w:val="en-US" w:eastAsia="zh-CN"/>
        </w:rPr>
        <w:t>Chương trình cho phép người quản lí của siêu thị</w:t>
      </w:r>
      <w:r>
        <w:rPr>
          <w:rFonts w:hint="default"/>
          <w:b w:val="0"/>
          <w:bCs w:val="0"/>
          <w:lang w:val="en-US" w:eastAsia="zh-CN"/>
        </w:rPr>
        <w:br w:type="textWrapping"/>
      </w:r>
      <w:r>
        <w:rPr>
          <w:rFonts w:hint="default"/>
          <w:b/>
          <w:bCs/>
          <w:lang w:val="en-US" w:eastAsia="zh-CN"/>
        </w:rPr>
        <w:t>1. Thêm, sửa, xóa hàng hóa.</w:t>
      </w:r>
      <w:r>
        <w:rPr>
          <w:rFonts w:hint="default"/>
          <w:b/>
          <w:bCs/>
          <w:lang w:val="en-US" w:eastAsia="zh-CN"/>
        </w:rPr>
        <w:br w:type="textWrapping"/>
      </w:r>
      <w:r>
        <w:rPr>
          <w:rFonts w:hint="default"/>
          <w:b w:val="0"/>
          <w:bCs w:val="0"/>
          <w:lang w:val="en-US" w:eastAsia="zh-CN"/>
        </w:rPr>
        <w:t>a. Thêm một hàng hóa mới chưa có trong kho hoặc mặt hàng đó đang cần nhập kho.</w:t>
      </w:r>
      <w:r>
        <w:rPr>
          <w:rFonts w:hint="default"/>
          <w:b w:val="0"/>
          <w:bCs w:val="0"/>
          <w:lang w:val="en-US" w:eastAsia="zh-CN"/>
        </w:rPr>
        <w:br w:type="textWrapping"/>
      </w:r>
      <w:r>
        <w:rPr>
          <w:rFonts w:hint="default"/>
          <w:b w:val="0"/>
          <w:bCs w:val="0"/>
          <w:lang w:val="en-US" w:eastAsia="zh-CN"/>
        </w:rPr>
        <w:t>b. Sửa hàng hóa: sửa các mặt hàng cần sửa, thay đổi thông tin mặt hàng như tên , giá, số lượng, ngày nhập kho. Mã hàng và loại hàng là không được phép sửa.</w:t>
      </w:r>
      <w:r>
        <w:rPr>
          <w:rFonts w:hint="default"/>
          <w:b w:val="0"/>
          <w:bCs w:val="0"/>
          <w:lang w:val="en-US" w:eastAsia="zh-CN"/>
        </w:rPr>
        <w:br w:type="textWrapping"/>
      </w:r>
      <w:r>
        <w:rPr>
          <w:rFonts w:hint="default"/>
          <w:b w:val="0"/>
          <w:bCs w:val="0"/>
          <w:lang w:val="en-US" w:eastAsia="zh-CN"/>
        </w:rPr>
        <w:t>c. Xóa hàng hóa: khi hàng hóa không còn trong kho thì có thể xóa mặt hàng đó ra khỏi danh sách thông qua mã hàng.</w:t>
      </w:r>
      <w:r>
        <w:rPr>
          <w:rFonts w:hint="default"/>
          <w:b w:val="0"/>
          <w:bCs w:val="0"/>
          <w:lang w:val="en-US" w:eastAsia="zh-CN"/>
        </w:rPr>
        <w:br w:type="textWrapping"/>
      </w:r>
      <w:r>
        <w:rPr>
          <w:rFonts w:hint="default"/>
          <w:b/>
          <w:bCs/>
          <w:lang w:val="en-US" w:eastAsia="zh-CN"/>
        </w:rPr>
        <w:t>2. Tìm kiếm:</w:t>
      </w:r>
      <w:r>
        <w:rPr>
          <w:rFonts w:hint="default"/>
          <w:b/>
          <w:bCs/>
          <w:lang w:val="en-US" w:eastAsia="zh-CN"/>
        </w:rPr>
        <w:br w:type="textWrapping"/>
      </w:r>
      <w:r>
        <w:rPr>
          <w:rFonts w:hint="default"/>
          <w:b w:val="0"/>
          <w:bCs w:val="0"/>
          <w:lang w:val="en-US" w:eastAsia="zh-CN"/>
        </w:rPr>
        <w:t>a. Tìm kiếm theo loại: người quản lí tìm kiếm loại mặt hàng cần tìm kiếm, sau đó đưa ra các mặt hàng trong kho.</w:t>
      </w:r>
      <w:r>
        <w:rPr>
          <w:rFonts w:hint="default"/>
          <w:b w:val="0"/>
          <w:bCs w:val="0"/>
          <w:lang w:val="en-US" w:eastAsia="zh-CN"/>
        </w:rPr>
        <w:br w:type="textWrapping"/>
      </w:r>
      <w:r>
        <w:rPr>
          <w:rFonts w:hint="default"/>
          <w:b w:val="0"/>
          <w:bCs w:val="0"/>
          <w:lang w:val="en-US" w:eastAsia="zh-CN"/>
        </w:rPr>
        <w:t>b. Tìm kiếm theo giá: người quản lí nhập mức giá cần tìm kiếm, chương trình sẽ tìm kiếm theo giá của người nhập và hiện thị màn hình.</w:t>
      </w:r>
      <w:r>
        <w:rPr>
          <w:rFonts w:hint="default"/>
          <w:b w:val="0"/>
          <w:bCs w:val="0"/>
          <w:lang w:val="en-US" w:eastAsia="zh-CN"/>
        </w:rPr>
        <w:br w:type="textWrapping"/>
      </w:r>
      <w:r>
        <w:rPr>
          <w:rFonts w:hint="default"/>
          <w:b w:val="0"/>
          <w:bCs w:val="0"/>
          <w:lang w:val="en-US" w:eastAsia="zh-CN"/>
        </w:rPr>
        <w:t xml:space="preserve">c. Tìm kiếm ngày nhập kho: </w:t>
      </w:r>
      <w:r>
        <w:rPr>
          <w:rFonts w:hint="default"/>
          <w:b w:val="0"/>
          <w:bCs w:val="0"/>
          <w:lang w:val="en-US"/>
        </w:rPr>
        <w:t>người quản lí</w:t>
      </w:r>
      <w:r>
        <w:rPr>
          <w:b w:val="0"/>
          <w:bCs w:val="0"/>
        </w:rPr>
        <w:t xml:space="preserve"> nhập khoảng ngày cần tìm kiếm, ngày nhập cần tuân theo định dạng của chương trình là dd/MM/yyyy. Nếu nhập sai định dạng ngày, chương trình sẽ thông báo và yêu cầu nhập lại</w:t>
      </w:r>
      <w:r>
        <w:rPr>
          <w:rFonts w:hint="default"/>
          <w:b w:val="0"/>
          <w:bCs w:val="0"/>
          <w:lang w:val="en-US"/>
        </w:rPr>
        <w:t>.</w:t>
      </w:r>
    </w:p>
    <w:p>
      <w:pPr>
        <w:pStyle w:val="251"/>
        <w:numPr>
          <w:numId w:val="0"/>
        </w:numPr>
        <w:bidi w:val="0"/>
        <w:spacing w:line="360" w:lineRule="auto"/>
        <w:ind w:leftChars="0"/>
        <w:jc w:val="both"/>
        <w:outlineLvl w:val="0"/>
        <w:rPr>
          <w:rFonts w:hint="default"/>
          <w:b/>
          <w:bCs/>
          <w:lang w:val="en-US" w:eastAsia="zh-CN"/>
        </w:rPr>
      </w:pPr>
      <w:r>
        <w:rPr>
          <w:rFonts w:hint="default"/>
          <w:b/>
          <w:bCs/>
          <w:lang w:val="en-US" w:eastAsia="zh-CN"/>
        </w:rPr>
        <w:t>2/ Phân tích:</w:t>
      </w:r>
    </w:p>
    <w:p>
      <w:pPr>
        <w:pStyle w:val="251"/>
        <w:numPr>
          <w:numId w:val="0"/>
        </w:numPr>
        <w:bidi w:val="0"/>
        <w:spacing w:line="360" w:lineRule="auto"/>
        <w:ind w:leftChars="0" w:firstLine="720" w:firstLineChars="0"/>
        <w:jc w:val="both"/>
        <w:outlineLvl w:val="1"/>
        <w:rPr>
          <w:rFonts w:hint="default"/>
          <w:b w:val="0"/>
          <w:bCs w:val="0"/>
          <w:lang w:val="en-US" w:eastAsia="zh-CN"/>
        </w:rPr>
      </w:pPr>
      <w:r>
        <w:rPr>
          <w:rFonts w:hint="default"/>
          <w:b/>
          <w:bCs/>
          <w:lang w:val="en-US" w:eastAsia="zh-CN"/>
        </w:rPr>
        <w:t>2.1.Các cấu trúc dữ liệu của chương trình</w:t>
      </w:r>
      <w:r>
        <w:rPr>
          <w:rFonts w:hint="default"/>
          <w:b/>
          <w:bCs/>
          <w:lang w:val="en-US" w:eastAsia="zh-CN"/>
        </w:rPr>
        <w:br w:type="textWrapping"/>
      </w:r>
      <w:r>
        <w:rPr>
          <w:rFonts w:hint="default"/>
          <w:b w:val="0"/>
          <w:bCs w:val="0"/>
          <w:lang w:val="en-US" w:eastAsia="zh-CN"/>
        </w:rPr>
        <w:t>- Chương trình sử dụng cấu trúc dữ liệu List, tham chiếu đối tượng để tạo một danh sách hàng hóa.</w:t>
      </w:r>
      <w:r>
        <w:rPr>
          <w:rFonts w:hint="default"/>
          <w:b w:val="0"/>
          <w:bCs w:val="0"/>
          <w:lang w:val="en-US" w:eastAsia="zh-CN"/>
        </w:rPr>
        <w:br w:type="textWrapping"/>
      </w:r>
      <w:r>
        <w:rPr>
          <w:rFonts w:hint="default"/>
          <w:b w:val="0"/>
          <w:bCs w:val="0"/>
          <w:lang w:val="en-US" w:eastAsia="zh-CN"/>
        </w:rPr>
        <w:t xml:space="preserve">- Khi sử dụng cấu trúc dữ liệu này, chương trình dễ dàng trong việc tham chiêu đối tượng hàng hóa. Đồng thời List, ArrayList có rất nhiều phương thức trong Collections hỗ trợ </w:t>
      </w:r>
      <w:r>
        <w:rPr>
          <w:rFonts w:hint="default"/>
          <w:b w:val="0"/>
          <w:bCs w:val="0"/>
          <w:lang w:val="en-US" w:eastAsia="zh-CN"/>
        </w:rPr>
        <w:tab/>
      </w:r>
      <w:r>
        <w:rPr>
          <w:rFonts w:hint="default"/>
          <w:b w:val="0"/>
          <w:bCs w:val="0"/>
          <w:lang w:val="en-US" w:eastAsia="zh-CN"/>
        </w:rPr>
        <w:t>như sort (), add (), remove (),…</w:t>
      </w:r>
    </w:p>
    <w:p>
      <w:pPr>
        <w:pStyle w:val="251"/>
        <w:numPr>
          <w:numId w:val="0"/>
        </w:numPr>
        <w:bidi w:val="0"/>
        <w:spacing w:line="360" w:lineRule="auto"/>
        <w:ind w:firstLine="700" w:firstLineChars="250"/>
        <w:jc w:val="both"/>
        <w:outlineLvl w:val="1"/>
        <w:rPr>
          <w:rFonts w:ascii="SimSun" w:hAnsi="SimSun" w:eastAsia="SimSun" w:cs="SimSun"/>
          <w:sz w:val="24"/>
          <w:szCs w:val="24"/>
        </w:rPr>
      </w:pPr>
      <w:r>
        <w:rPr>
          <w:rFonts w:hint="default" w:ascii="Times New Roman" w:hAnsi="Times New Roman" w:cs="Times New Roman"/>
          <w:b/>
          <w:bCs/>
          <w:sz w:val="28"/>
          <w:szCs w:val="28"/>
          <w:lang w:val="en-US" w:eastAsia="zh-CN"/>
        </w:rPr>
        <w:t>2.2.Các giải thuật của chương trình</w:t>
      </w:r>
      <w:r>
        <w:rPr>
          <w:rFonts w:hint="default" w:ascii="Times New Roman" w:hAnsi="Times New Roman" w:cs="Times New Roman"/>
          <w:b/>
          <w:bCs/>
          <w:sz w:val="28"/>
          <w:szCs w:val="28"/>
          <w:lang w:val="en-US" w:eastAsia="zh-CN"/>
        </w:rPr>
        <w:br w:type="textWrapping"/>
      </w:r>
      <w:r>
        <w:rPr>
          <w:rFonts w:hint="default" w:ascii="Times New Roman" w:hAnsi="Times New Roman" w:cs="Times New Roman"/>
          <w:b w:val="0"/>
          <w:bCs w:val="0"/>
          <w:sz w:val="28"/>
          <w:szCs w:val="28"/>
          <w:lang w:val="en-US" w:eastAsia="zh-CN"/>
        </w:rPr>
        <w:t>- Chương trình sử dụng giải thuật tìm kiếm nhị phân.</w:t>
      </w:r>
      <w:r>
        <w:rPr>
          <w:rFonts w:hint="default" w:ascii="Times New Roman" w:hAnsi="Times New Roman" w:cs="Times New Roman"/>
          <w:b w:val="0"/>
          <w:bCs w:val="0"/>
          <w:sz w:val="28"/>
          <w:szCs w:val="28"/>
          <w:lang w:val="en-US" w:eastAsia="zh-CN"/>
        </w:rPr>
        <w:br w:type="textWrapping"/>
      </w:r>
      <w:r>
        <w:rPr>
          <w:rFonts w:hint="default" w:ascii="Times New Roman" w:hAnsi="Times New Roman" w:cs="Times New Roman"/>
          <w:b w:val="0"/>
          <w:bCs w:val="0"/>
          <w:sz w:val="28"/>
          <w:szCs w:val="28"/>
          <w:lang w:val="en-US" w:eastAsia="zh-CN"/>
        </w:rPr>
        <w:t xml:space="preserve">- Tìm kiếm nhị phân là một thuật toán tìm kiếm xác định vị </w:t>
      </w:r>
      <w:r>
        <w:rPr>
          <w:rFonts w:hint="default" w:ascii="Times New Roman" w:hAnsi="Times New Roman" w:cs="Times New Roman"/>
          <w:b w:val="0"/>
          <w:bCs w:val="0"/>
          <w:sz w:val="28"/>
          <w:szCs w:val="28"/>
          <w:lang w:val="en-US" w:eastAsia="zh-CN"/>
        </w:rPr>
        <w:tab/>
      </w:r>
      <w:r>
        <w:rPr>
          <w:rFonts w:hint="default" w:ascii="Times New Roman" w:hAnsi="Times New Roman" w:cs="Times New Roman"/>
          <w:b w:val="0"/>
          <w:bCs w:val="0"/>
          <w:sz w:val="28"/>
          <w:szCs w:val="28"/>
          <w:lang w:val="en-US" w:eastAsia="zh-CN"/>
        </w:rPr>
        <w:t xml:space="preserve">trí cần tìm trong một mảng. Nếu hai giá trị không bằng nhau, phân nữa mảng không chứa giá trị sẽ bỏ qua và tìm </w:t>
      </w:r>
      <w:r>
        <w:rPr>
          <w:rFonts w:hint="default" w:ascii="Times New Roman" w:hAnsi="Times New Roman" w:cs="Times New Roman"/>
          <w:b w:val="0"/>
          <w:bCs w:val="0"/>
          <w:sz w:val="28"/>
          <w:szCs w:val="28"/>
          <w:lang w:val="en-US" w:eastAsia="zh-CN"/>
        </w:rPr>
        <w:tab/>
      </w:r>
      <w:r>
        <w:rPr>
          <w:rFonts w:hint="default" w:ascii="Times New Roman" w:hAnsi="Times New Roman" w:cs="Times New Roman"/>
          <w:b w:val="0"/>
          <w:bCs w:val="0"/>
          <w:sz w:val="28"/>
          <w:szCs w:val="28"/>
          <w:lang w:val="en-US" w:eastAsia="zh-CN"/>
        </w:rPr>
        <w:t>kiếm một nữa còn lại, một nữa lấy phần tử ở giữa và so sánh giá trị cần tìm, cứ thế lặp lại cho đến khi tìm thấy giá trị đó. Giải thuật này giúp chương trình tăng tốc độ tìm kiếm, đặc biệt với một danh sách đến hàng trăm, hàng triệu hàng hóa như siêu thị.</w:t>
      </w:r>
      <w:r>
        <w:rPr>
          <w:rFonts w:hint="default" w:ascii="Times New Roman" w:hAnsi="Times New Roman" w:cs="Times New Roman"/>
          <w:b w:val="0"/>
          <w:bCs w:val="0"/>
          <w:sz w:val="28"/>
          <w:szCs w:val="28"/>
          <w:lang w:val="en-US" w:eastAsia="zh-CN"/>
        </w:rPr>
        <w:br w:type="textWrapping"/>
      </w:r>
      <w:r>
        <w:rPr>
          <w:rFonts w:hint="default" w:ascii="Times New Roman" w:hAnsi="Times New Roman" w:cs="Times New Roman"/>
          <w:b w:val="0"/>
          <w:bCs w:val="0"/>
          <w:sz w:val="28"/>
          <w:szCs w:val="28"/>
          <w:lang w:val="en-US" w:eastAsia="zh-CN"/>
        </w:rPr>
        <w:br w:type="textWrapping"/>
      </w:r>
      <w:r>
        <w:rPr>
          <w:rFonts w:hint="default" w:ascii="Times New Roman" w:hAnsi="Times New Roman" w:cs="Times New Roman"/>
          <w:b w:val="0"/>
          <w:bCs w:val="0"/>
          <w:sz w:val="28"/>
          <w:szCs w:val="28"/>
          <w:lang w:val="en-US" w:eastAsia="zh-CN"/>
        </w:rPr>
        <w:br w:type="textWrapping"/>
      </w:r>
      <w:r>
        <w:rPr>
          <w:rFonts w:hint="default" w:ascii="Times New Roman" w:hAnsi="Times New Roman" w:cs="Times New Roman"/>
          <w:b w:val="0"/>
          <w:bCs w:val="0"/>
          <w:sz w:val="28"/>
          <w:szCs w:val="28"/>
          <w:lang w:val="en-US" w:eastAsia="zh-CN"/>
        </w:rPr>
        <w:br w:type="textWrapping"/>
      </w:r>
      <w:r>
        <w:rPr>
          <w:rFonts w:hint="default" w:ascii="Times New Roman" w:hAnsi="Times New Roman" w:cs="Times New Roman"/>
          <w:b w:val="0"/>
          <w:bCs w:val="0"/>
          <w:sz w:val="28"/>
          <w:szCs w:val="28"/>
          <w:lang w:val="en-US" w:eastAsia="zh-CN"/>
        </w:rPr>
        <w:br w:type="textWrapping"/>
      </w:r>
      <w:r>
        <w:rPr>
          <w:rFonts w:hint="default" w:ascii="Times New Roman" w:hAnsi="Times New Roman" w:cs="Times New Roman"/>
          <w:b w:val="0"/>
          <w:bCs w:val="0"/>
          <w:sz w:val="28"/>
          <w:szCs w:val="28"/>
          <w:lang w:val="en-US" w:eastAsia="zh-CN"/>
        </w:rPr>
        <w:br w:type="textWrapping"/>
      </w:r>
      <w:r>
        <w:rPr>
          <w:rFonts w:hint="default" w:ascii="Times New Roman" w:hAnsi="Times New Roman" w:cs="Times New Roman"/>
          <w:b w:val="0"/>
          <w:bCs w:val="0"/>
          <w:sz w:val="28"/>
          <w:szCs w:val="28"/>
          <w:lang w:val="en-US" w:eastAsia="zh-CN"/>
        </w:rPr>
        <w:br w:type="textWrapping"/>
      </w:r>
      <w:r>
        <w:rPr>
          <w:rFonts w:hint="default" w:ascii="Times New Roman" w:hAnsi="Times New Roman" w:cs="Times New Roman"/>
          <w:b w:val="0"/>
          <w:bCs w:val="0"/>
          <w:sz w:val="28"/>
          <w:szCs w:val="28"/>
          <w:lang w:val="en-US" w:eastAsia="zh-CN"/>
        </w:rPr>
        <w:br w:type="textWrapping"/>
      </w:r>
      <w:r>
        <w:rPr>
          <w:rFonts w:hint="default" w:ascii="Times New Roman" w:hAnsi="Times New Roman" w:cs="Times New Roman"/>
          <w:b w:val="0"/>
          <w:bCs w:val="0"/>
          <w:sz w:val="28"/>
          <w:szCs w:val="28"/>
          <w:lang w:val="en-US" w:eastAsia="zh-CN"/>
        </w:rPr>
        <w:t>- Sơ đồ tìm kiếm nhị phân:</w:t>
      </w:r>
      <w:r>
        <w:rPr>
          <w:rFonts w:hint="default" w:ascii="Times New Roman" w:hAnsi="Times New Roman" w:cs="Times New Roman"/>
          <w:b w:val="0"/>
          <w:bCs w:val="0"/>
          <w:sz w:val="28"/>
          <w:szCs w:val="28"/>
          <w:lang w:val="en-US" w:eastAsia="zh-CN"/>
        </w:rPr>
        <w:br w:type="textWrapping"/>
      </w:r>
      <w:r>
        <w:rPr>
          <w:rFonts w:ascii="SimSun" w:hAnsi="SimSun" w:eastAsia="SimSun" w:cs="SimSun"/>
          <w:sz w:val="24"/>
          <w:szCs w:val="24"/>
        </w:rPr>
        <w:drawing>
          <wp:inline distT="0" distB="0" distL="114300" distR="114300">
            <wp:extent cx="304800" cy="304800"/>
            <wp:effectExtent l="0" t="0" r="0" b="0"/>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5223510" cy="4291330"/>
            <wp:effectExtent l="0" t="0" r="3810" b="6350"/>
            <wp:docPr id="1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56"/>
                    <pic:cNvPicPr>
                      <a:picLocks noChangeAspect="1"/>
                    </pic:cNvPicPr>
                  </pic:nvPicPr>
                  <pic:blipFill>
                    <a:blip r:embed="rId7"/>
                    <a:stretch>
                      <a:fillRect/>
                    </a:stretch>
                  </pic:blipFill>
                  <pic:spPr>
                    <a:xfrm>
                      <a:off x="0" y="0"/>
                      <a:ext cx="5223510" cy="4291330"/>
                    </a:xfrm>
                    <a:prstGeom prst="rect">
                      <a:avLst/>
                    </a:prstGeom>
                    <a:noFill/>
                    <a:ln w="9525">
                      <a:noFill/>
                    </a:ln>
                  </pic:spPr>
                </pic:pic>
              </a:graphicData>
            </a:graphic>
          </wp:inline>
        </w:drawing>
      </w:r>
    </w:p>
    <w:p>
      <w:pPr>
        <w:pStyle w:val="251"/>
        <w:numPr>
          <w:numId w:val="0"/>
        </w:numPr>
        <w:bidi w:val="0"/>
        <w:spacing w:line="360" w:lineRule="auto"/>
        <w:jc w:val="left"/>
        <w:outlineLvl w:val="0"/>
        <w:rPr>
          <w:rFonts w:hint="default" w:eastAsia="SimSun" w:cs="Times New Roman"/>
          <w:b/>
          <w:bCs/>
          <w:sz w:val="28"/>
          <w:szCs w:val="28"/>
          <w:lang w:val="en-US"/>
        </w:rPr>
      </w:pPr>
      <w:r>
        <w:rPr>
          <w:rFonts w:hint="default" w:ascii="Times New Roman" w:hAnsi="Times New Roman" w:eastAsia="SimSun" w:cs="Times New Roman"/>
          <w:b/>
          <w:bCs/>
          <w:sz w:val="28"/>
          <w:szCs w:val="28"/>
          <w:lang w:val="en-US"/>
        </w:rPr>
        <w:t>3/ Thiết kế</w:t>
      </w:r>
      <w:r>
        <w:rPr>
          <w:rFonts w:hint="default" w:eastAsia="SimSun" w:cs="Times New Roman"/>
          <w:b/>
          <w:bCs/>
          <w:sz w:val="28"/>
          <w:szCs w:val="28"/>
          <w:lang w:val="en-US"/>
        </w:rPr>
        <w:t>:</w:t>
      </w:r>
    </w:p>
    <w:p>
      <w:pPr>
        <w:pStyle w:val="251"/>
        <w:numPr>
          <w:numId w:val="0"/>
        </w:numPr>
        <w:bidi w:val="0"/>
        <w:spacing w:line="360" w:lineRule="auto"/>
        <w:jc w:val="left"/>
        <w:outlineLvl w:val="1"/>
        <w:rPr>
          <w:rFonts w:hint="default"/>
          <w:b w:val="0"/>
          <w:bCs w:val="0"/>
          <w:lang w:val="en-US" w:eastAsia="zh-CN"/>
        </w:rPr>
      </w:pPr>
      <w:r>
        <w:rPr>
          <w:rFonts w:hint="default" w:eastAsia="SimSun" w:cs="Times New Roman"/>
          <w:b/>
          <w:bCs/>
          <w:sz w:val="28"/>
          <w:szCs w:val="28"/>
          <w:lang w:val="en-US"/>
        </w:rPr>
        <w:t xml:space="preserve">3.1. </w:t>
      </w:r>
      <w:r>
        <w:rPr>
          <w:rFonts w:hint="default" w:eastAsia="SimSun" w:cs="Times New Roman"/>
          <w:b/>
          <w:bCs/>
          <w:sz w:val="28"/>
          <w:szCs w:val="28"/>
          <w:lang w:val="en-US"/>
        </w:rPr>
        <w:t>Kiến trúc của chương trình:</w:t>
      </w:r>
      <w:r>
        <w:rPr>
          <w:rFonts w:hint="default" w:eastAsia="SimSun" w:cs="Times New Roman"/>
          <w:b/>
          <w:bCs/>
          <w:sz w:val="28"/>
          <w:szCs w:val="28"/>
          <w:lang w:val="en-US"/>
        </w:rPr>
        <w:br w:type="textWrapping"/>
      </w:r>
      <w:r>
        <w:rPr>
          <w:rFonts w:hint="default" w:eastAsia="SimSun" w:cs="Times New Roman"/>
          <w:b w:val="0"/>
          <w:bCs w:val="0"/>
          <w:sz w:val="28"/>
          <w:szCs w:val="28"/>
          <w:lang w:val="en-US"/>
        </w:rPr>
        <w:br w:type="textWrapping"/>
      </w:r>
      <w:r>
        <w:rPr>
          <w:rFonts w:hint="default" w:ascii="Times New Roman" w:hAnsi="Times New Roman" w:cs="Times New Roman"/>
          <w:b w:val="0"/>
          <w:bCs w:val="0"/>
          <w:sz w:val="28"/>
          <w:szCs w:val="28"/>
          <w:lang w:val="en-US" w:eastAsia="zh-CN"/>
        </w:rPr>
        <w:br w:type="textWrapping"/>
      </w:r>
      <w:r>
        <w:rPr>
          <w:rFonts w:hint="default" w:ascii="Times New Roman" w:hAnsi="Times New Roman" w:cs="Times New Roman"/>
          <w:b w:val="0"/>
          <w:bCs w:val="0"/>
          <w:sz w:val="28"/>
          <w:szCs w:val="28"/>
          <w:lang w:val="en-US" w:eastAsia="zh-CN"/>
        </w:rPr>
        <w:br w:type="textWrapping"/>
      </w:r>
      <w:r>
        <w:rPr>
          <w:rFonts w:hint="default" w:ascii="Times New Roman" w:hAnsi="Times New Roman" w:cs="Times New Roman"/>
          <w:b w:val="0"/>
          <w:bCs w:val="0"/>
          <w:sz w:val="28"/>
          <w:szCs w:val="28"/>
          <w:lang w:val="en-US" w:eastAsia="zh-CN"/>
        </w:rPr>
        <w:br w:type="textWrapping"/>
      </w:r>
      <w:r>
        <w:rPr>
          <w:rFonts w:hint="default" w:ascii="Times New Roman" w:hAnsi="Times New Roman" w:cs="Times New Roman"/>
          <w:b w:val="0"/>
          <w:bCs w:val="0"/>
          <w:sz w:val="28"/>
          <w:szCs w:val="28"/>
          <w:lang w:val="en-US" w:eastAsia="zh-CN"/>
        </w:rPr>
        <w:br w:type="textWrapping"/>
      </w:r>
      <w:r>
        <w:rPr>
          <w:rFonts w:hint="default" w:ascii="Times New Roman" w:hAnsi="Times New Roman" w:cs="Times New Roman"/>
          <w:b w:val="0"/>
          <w:bCs w:val="0"/>
          <w:sz w:val="28"/>
          <w:szCs w:val="28"/>
          <w:lang w:val="en-US" w:eastAsia="zh-CN"/>
        </w:rPr>
        <w:br w:type="textWrapping"/>
      </w:r>
      <w:r>
        <w:rPr>
          <w:rFonts w:hint="default" w:ascii="Times New Roman" w:hAnsi="Times New Roman" w:cs="Times New Roman"/>
          <w:b w:val="0"/>
          <w:bCs w:val="0"/>
          <w:sz w:val="28"/>
          <w:szCs w:val="28"/>
          <w:lang w:val="en-US" w:eastAsia="zh-CN"/>
        </w:rPr>
        <w:br w:type="textWrapping"/>
      </w:r>
      <w:r>
        <w:rPr>
          <w:rFonts w:hint="default" w:ascii="Times New Roman" w:hAnsi="Times New Roman" w:cs="Times New Roman"/>
          <w:b w:val="0"/>
          <w:bCs w:val="0"/>
          <w:sz w:val="28"/>
          <w:szCs w:val="28"/>
          <w:lang w:val="en-US" w:eastAsia="zh-CN"/>
        </w:rPr>
        <w:br w:type="textWrapping"/>
      </w:r>
      <w:r>
        <w:rPr>
          <w:rFonts w:hint="default" w:ascii="Times New Roman" w:hAnsi="Times New Roman" w:cs="Times New Roman"/>
          <w:b w:val="0"/>
          <w:bCs w:val="0"/>
          <w:sz w:val="28"/>
          <w:szCs w:val="28"/>
          <w:lang w:val="en-US" w:eastAsia="zh-CN"/>
        </w:rPr>
        <w:br w:type="textWrapping"/>
      </w:r>
      <w:r>
        <w:rPr>
          <w:rFonts w:hint="default" w:ascii="Times New Roman" w:hAnsi="Times New Roman" w:cs="Times New Roman"/>
          <w:b w:val="0"/>
          <w:bCs w:val="0"/>
          <w:sz w:val="28"/>
          <w:szCs w:val="28"/>
          <w:lang w:val="en-US" w:eastAsia="zh-CN"/>
        </w:rPr>
        <w:br w:type="textWrapping"/>
      </w:r>
      <w:r>
        <w:rPr>
          <w:sz w:val="28"/>
        </w:rPr>
        <mc:AlternateContent>
          <mc:Choice Requires="wps">
            <w:drawing>
              <wp:anchor distT="0" distB="0" distL="114300" distR="114300" simplePos="0" relativeHeight="251678720" behindDoc="0" locked="0" layoutInCell="1" allowOverlap="1">
                <wp:simplePos x="0" y="0"/>
                <wp:positionH relativeFrom="column">
                  <wp:posOffset>-128905</wp:posOffset>
                </wp:positionH>
                <wp:positionV relativeFrom="paragraph">
                  <wp:posOffset>-378460</wp:posOffset>
                </wp:positionV>
                <wp:extent cx="2270125" cy="10160"/>
                <wp:effectExtent l="0" t="48895" r="635" b="47625"/>
                <wp:wrapNone/>
                <wp:docPr id="106" name="Straight Arrow Connector 106"/>
                <wp:cNvGraphicFramePr/>
                <a:graphic xmlns:a="http://schemas.openxmlformats.org/drawingml/2006/main">
                  <a:graphicData uri="http://schemas.microsoft.com/office/word/2010/wordprocessingShape">
                    <wps:wsp>
                      <wps:cNvCnPr>
                        <a:endCxn id="77" idx="2"/>
                      </wps:cNvCnPr>
                      <wps:spPr>
                        <a:xfrm flipV="1">
                          <a:off x="1033780" y="1195070"/>
                          <a:ext cx="2270125" cy="1016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0.15pt;margin-top:-29.8pt;height:0.8pt;width:178.75pt;z-index:251678720;mso-width-relative:page;mso-height-relative:page;" filled="f" stroked="t" coordsize="21600,21600" o:gfxdata="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jHySXZAAAA&#10;CwEAAA8AAAAAAAAAAQAgAAAAIgAAAGRycy9kb3ducmV2LnhtbFBLAQIUABQAAAAIAIdO4kCQu9+c&#10;HAIAADkEAAAOAAAAAAAAAAEAIAAAACgBAABkcnMvZTJvRG9jLnhtbFBLBQYAAAAABgAGAFkBAAC2&#10;BQAAAAA=&#10;">
                <v:fill on="f" focussize="0,0"/>
                <v:stroke weight="0.5pt" color="#000000 [3200]"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71552" behindDoc="0" locked="0" layoutInCell="1" allowOverlap="1">
                <wp:simplePos x="0" y="0"/>
                <wp:positionH relativeFrom="column">
                  <wp:posOffset>5367020</wp:posOffset>
                </wp:positionH>
                <wp:positionV relativeFrom="paragraph">
                  <wp:posOffset>555625</wp:posOffset>
                </wp:positionV>
                <wp:extent cx="65405" cy="3618230"/>
                <wp:effectExtent l="4445" t="0" r="52070" b="8890"/>
                <wp:wrapNone/>
                <wp:docPr id="98" name="Straight Arrow Connector 98"/>
                <wp:cNvGraphicFramePr/>
                <a:graphic xmlns:a="http://schemas.openxmlformats.org/drawingml/2006/main">
                  <a:graphicData uri="http://schemas.microsoft.com/office/word/2010/wordprocessingShape">
                    <wps:wsp>
                      <wps:cNvCnPr>
                        <a:endCxn id="96" idx="0"/>
                      </wps:cNvCnPr>
                      <wps:spPr>
                        <a:xfrm>
                          <a:off x="6474460" y="2043430"/>
                          <a:ext cx="65405" cy="36182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22.6pt;margin-top:43.75pt;height:284.9pt;width:5.15pt;z-index:251671552;mso-width-relative:page;mso-height-relative:page;" filled="f" stroked="t" coordsize="21600,21600" o:gfxdata="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yZCUmdkAAAAKAQAADwAA&#10;AAAAAAABACAAAAAiAAAAZHJzL2Rvd25yZXYueG1sUEsBAhQAFAAAAAgAh07iQNO01AkVAgAALQQA&#10;AA4AAAAAAAAAAQAgAAAAKAEAAGRycy9lMm9Eb2MueG1sUEsFBgAAAAAGAAYAWQEAAK8FAAAAAA==&#10;">
                <v:fill on="f" focussize="0,0"/>
                <v:stroke weight="0.5pt" color="#000000 [3200]" miterlimit="8" joinstyle="miter" endarrow="open"/>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2141220</wp:posOffset>
                </wp:positionH>
                <wp:positionV relativeFrom="paragraph">
                  <wp:posOffset>-666750</wp:posOffset>
                </wp:positionV>
                <wp:extent cx="1219200" cy="576580"/>
                <wp:effectExtent l="4445" t="4445" r="10795" b="13335"/>
                <wp:wrapNone/>
                <wp:docPr id="77" name="Oval 77"/>
                <wp:cNvGraphicFramePr/>
                <a:graphic xmlns:a="http://schemas.openxmlformats.org/drawingml/2006/main">
                  <a:graphicData uri="http://schemas.microsoft.com/office/word/2010/wordprocessingShape">
                    <wps:wsp>
                      <wps:cNvSpPr/>
                      <wps:spPr>
                        <a:xfrm>
                          <a:off x="0" y="0"/>
                          <a:ext cx="1219200" cy="576580"/>
                        </a:xfrm>
                        <a:prstGeom prst="ellipse">
                          <a:avLst/>
                        </a:prstGeom>
                        <a:solidFill>
                          <a:srgbClr val="FFFFFF"/>
                        </a:solidFill>
                        <a:ln w="9525" cap="flat" cmpd="sng">
                          <a:solidFill>
                            <a:srgbClr val="000000"/>
                          </a:solidFill>
                          <a:prstDash val="solid"/>
                          <a:headEnd type="none" w="med" len="med"/>
                          <a:tailEnd type="none" w="med" len="med"/>
                        </a:ln>
                      </wps:spPr>
                      <wps:txbx>
                        <w:txbxContent>
                          <w:p>
                            <w:r>
                              <w:t>Nhập cn1</w:t>
                            </w:r>
                          </w:p>
                        </w:txbxContent>
                      </wps:txbx>
                      <wps:bodyPr upright="1"/>
                    </wps:wsp>
                  </a:graphicData>
                </a:graphic>
              </wp:anchor>
            </w:drawing>
          </mc:Choice>
          <mc:Fallback>
            <w:pict>
              <v:shape id="_x0000_s1026" o:spid="_x0000_s1026" o:spt="3" type="#_x0000_t3" style="position:absolute;left:0pt;margin-left:168.6pt;margin-top:-52.5pt;height:45.4pt;width:96pt;z-index:251660288;mso-width-relative:page;mso-height-relative:page;" fillcolor="#FFFFFF" filled="t" stroked="t" coordsize="21600,21600" o:gfxdata="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HdvLTHXAAAACQEAAA8AAAAAAAAAAQAgAAAAIgAAAGRycy9kb3ducmV2LnhtbFBLAQIU&#10;ABQAAAAIAIdO4kA/ZCqk9AEAACIEAAAOAAAAAAAAAAEAIAAAACYBAABkcnMvZTJvRG9jLnhtbFBL&#10;BQYAAAAABgAGAFkBAACMBQAAAAA=&#10;">
                <v:fill on="t" focussize="0,0"/>
                <v:stroke color="#000000" joinstyle="round"/>
                <v:imagedata o:title=""/>
                <o:lock v:ext="edit" aspectratio="f"/>
                <v:textbox>
                  <w:txbxContent>
                    <w:p>
                      <w:r>
                        <w:t>Nhập cn1</w:t>
                      </w:r>
                    </w:p>
                  </w:txbxContent>
                </v:textbox>
              </v:shape>
            </w:pict>
          </mc:Fallback>
        </mc:AlternateContent>
      </w:r>
      <w:r>
        <w:rPr>
          <w:sz w:val="28"/>
        </w:rPr>
        <mc:AlternateContent>
          <mc:Choice Requires="wps">
            <w:drawing>
              <wp:anchor distT="0" distB="0" distL="114300" distR="114300" simplePos="0" relativeHeight="251684864" behindDoc="0" locked="0" layoutInCell="1" allowOverlap="1">
                <wp:simplePos x="0" y="0"/>
                <wp:positionH relativeFrom="column">
                  <wp:posOffset>1993900</wp:posOffset>
                </wp:positionH>
                <wp:positionV relativeFrom="paragraph">
                  <wp:posOffset>262255</wp:posOffset>
                </wp:positionV>
                <wp:extent cx="1539240" cy="563880"/>
                <wp:effectExtent l="18415" t="6985" r="27305" b="8255"/>
                <wp:wrapNone/>
                <wp:docPr id="114" name="Flowchart: Decision 114"/>
                <wp:cNvGraphicFramePr/>
                <a:graphic xmlns:a="http://schemas.openxmlformats.org/drawingml/2006/main">
                  <a:graphicData uri="http://schemas.microsoft.com/office/word/2010/wordprocessingShape">
                    <wps:wsp>
                      <wps:cNvSpPr/>
                      <wps:spPr>
                        <a:xfrm>
                          <a:off x="3441700" y="946150"/>
                          <a:ext cx="1539240" cy="563880"/>
                        </a:xfrm>
                        <a:prstGeom prst="flowChartDecision">
                          <a:avLst/>
                        </a:prstGeom>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cn=0?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57pt;margin-top:20.65pt;height:44.4pt;width:121.2pt;z-index:251684864;v-text-anchor:middle;mso-width-relative:page;mso-height-relative:page;" fillcolor="#FFFFFF [3201]" filled="t" stroked="t" coordsize="21600,21600" o:gfxdata="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PfelA2AAAAAoBAAAPAAAAAAAA&#10;AAEAIAAAACIAAABkcnMvZG93bnJldi54bWxQSwECFAAUAAAACACHTuJAwVC2loQCAAAoBQAADgAA&#10;AAAAAAABACAAAAAnAQAAZHJzL2Uyb0RvYy54bWxQSwUGAAAAAAYABgBZAQAAHQYAAAAA&#10;">
                <v:fill on="t" focussize="0,0"/>
                <v:stroke weight="1pt" color="#000000 [3213]" miterlimit="8" joinstyle="miter"/>
                <v:imagedata o:title=""/>
                <o:lock v:ext="edit" aspectratio="f"/>
                <v:textbox>
                  <w:txbxContent>
                    <w:p>
                      <w:pPr>
                        <w:jc w:val="center"/>
                        <w:rPr>
                          <w:rFonts w:hint="default"/>
                          <w:lang w:val="en-US"/>
                        </w:rPr>
                      </w:pPr>
                      <w:r>
                        <w:rPr>
                          <w:rFonts w:hint="default"/>
                          <w:lang w:val="en-US"/>
                        </w:rPr>
                        <w:t>cn=0?</w:t>
                      </w:r>
                    </w:p>
                  </w:txbxContent>
                </v:textbox>
              </v:shape>
            </w:pict>
          </mc:Fallback>
        </mc:AlternateContent>
      </w:r>
      <w:r>
        <w:rPr>
          <w:sz w:val="28"/>
        </w:rPr>
        <mc:AlternateContent>
          <mc:Choice Requires="wps">
            <w:drawing>
              <wp:anchor distT="0" distB="0" distL="114300" distR="114300" simplePos="0" relativeHeight="251670528" behindDoc="0" locked="0" layoutInCell="1" allowOverlap="1">
                <wp:simplePos x="0" y="0"/>
                <wp:positionH relativeFrom="column">
                  <wp:posOffset>3533140</wp:posOffset>
                </wp:positionH>
                <wp:positionV relativeFrom="paragraph">
                  <wp:posOffset>544195</wp:posOffset>
                </wp:positionV>
                <wp:extent cx="1843405" cy="1905"/>
                <wp:effectExtent l="0" t="47625" r="635" b="57150"/>
                <wp:wrapNone/>
                <wp:docPr id="97" name="Straight Arrow Connector 97"/>
                <wp:cNvGraphicFramePr/>
                <a:graphic xmlns:a="http://schemas.openxmlformats.org/drawingml/2006/main">
                  <a:graphicData uri="http://schemas.microsoft.com/office/word/2010/wordprocessingShape">
                    <wps:wsp>
                      <wps:cNvCnPr>
                        <a:stCxn id="114" idx="3"/>
                      </wps:cNvCnPr>
                      <wps:spPr>
                        <a:xfrm>
                          <a:off x="4482465" y="2066290"/>
                          <a:ext cx="1843405" cy="19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78.2pt;margin-top:42.85pt;height:0.15pt;width:145.15pt;z-index:251670528;mso-width-relative:page;mso-height-relative:page;" filled="f" stroked="t" coordsize="21600,21600" o:gfxdata="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qbqLPYAAAACQEAAA8A&#10;AAAAAAAAAQAgAAAAIgAAAGRycy9kb3ducmV2LnhtbFBLAQIUABQAAAAIAIdO4kCNCivxFwIAACwE&#10;AAAOAAAAAAAAAAEAIAAAACcBAABkcnMvZTJvRG9jLnhtbFBLBQYAAAAABgAGAFkBAACwBQAAAAA=&#10;">
                <v:fill on="f" focussize="0,0"/>
                <v:stroke weight="0.5pt" color="#000000 [3200]"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85888" behindDoc="0" locked="0" layoutInCell="1" allowOverlap="1">
                <wp:simplePos x="0" y="0"/>
                <wp:positionH relativeFrom="column">
                  <wp:posOffset>2750820</wp:posOffset>
                </wp:positionH>
                <wp:positionV relativeFrom="paragraph">
                  <wp:posOffset>-90170</wp:posOffset>
                </wp:positionV>
                <wp:extent cx="12700" cy="352425"/>
                <wp:effectExtent l="39370" t="0" r="54610" b="13335"/>
                <wp:wrapNone/>
                <wp:docPr id="116" name="Straight Arrow Connector 116"/>
                <wp:cNvGraphicFramePr/>
                <a:graphic xmlns:a="http://schemas.openxmlformats.org/drawingml/2006/main">
                  <a:graphicData uri="http://schemas.microsoft.com/office/word/2010/wordprocessingShape">
                    <wps:wsp>
                      <wps:cNvCnPr>
                        <a:stCxn id="77" idx="4"/>
                        <a:endCxn id="114" idx="0"/>
                      </wps:cNvCnPr>
                      <wps:spPr>
                        <a:xfrm>
                          <a:off x="3865245" y="805180"/>
                          <a:ext cx="12700" cy="3524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16.6pt;margin-top:-7.1pt;height:27.75pt;width:1pt;z-index:251685888;mso-width-relative:page;mso-height-relative:page;" filled="f" stroked="t" coordsize="21600,21600" o:gfxdata="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R+8I7YAAAA&#10;CgEAAA8AAAAAAAAAAQAgAAAAIgAAAGRycy9kb3ducmV2LnhtbFBLAQIUABQAAAAIAIdO4kDTsFgQ&#10;HQIAAEgEAAAOAAAAAAAAAAEAIAAAACcBAABkcnMvZTJvRG9jLnhtbFBLBQYAAAAABgAGAFkBAAC2&#10;BQ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-116840</wp:posOffset>
                </wp:positionH>
                <wp:positionV relativeFrom="paragraph">
                  <wp:posOffset>-404495</wp:posOffset>
                </wp:positionV>
                <wp:extent cx="16510" cy="6675120"/>
                <wp:effectExtent l="4445" t="0" r="9525" b="0"/>
                <wp:wrapNone/>
                <wp:docPr id="105" name="Straight Connector 105"/>
                <wp:cNvGraphicFramePr/>
                <a:graphic xmlns:a="http://schemas.openxmlformats.org/drawingml/2006/main">
                  <a:graphicData uri="http://schemas.microsoft.com/office/word/2010/wordprocessingShape">
                    <wps:wsp>
                      <wps:cNvCnPr/>
                      <wps:spPr>
                        <a:xfrm flipH="1" flipV="1">
                          <a:off x="1049020" y="2468245"/>
                          <a:ext cx="16510" cy="6675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9.2pt;margin-top:-31.85pt;height:525.6pt;width:1.3pt;z-index:251677696;mso-width-relative:page;mso-height-relative:page;" filled="f" stroked="t" coordsize="21600,21600" o:gfxdata="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wFwBa2wAAAAsBAAAPAAAAAAAAAAEAIAAAACIAAABkcnMvZG93bnJldi54bWxQSwECFAAU&#10;AAAACACHTuJAc7aHke4BAADcAwAADgAAAAAAAAABACAAAAAqAQAAZHJzL2Uyb0RvYy54bWxQSwUG&#10;AAAAAAYABgBZAQAAigUAAAAA&#10;">
                <v:fill on="f" focussize="0,0"/>
                <v:stroke weight="0.5pt" color="#000000 [3200]" miterlimit="8" joinstyle="miter"/>
                <v:imagedata o:title=""/>
                <o:lock v:ext="edit" aspectratio="f"/>
              </v:line>
            </w:pict>
          </mc:Fallback>
        </mc:AlternateContent>
      </w:r>
      <w:r>
        <w:rPr>
          <w:rFonts w:hint="default" w:ascii="Times New Roman" w:hAnsi="Times New Roman" w:cs="Times New Roman"/>
          <w:b w:val="0"/>
          <w:bCs w:val="0"/>
          <w:sz w:val="28"/>
          <w:szCs w:val="28"/>
          <w:lang w:val="en-US" w:eastAsia="zh-CN"/>
        </w:rPr>
        <w:br w:type="textWrapping"/>
      </w:r>
    </w:p>
    <w:p>
      <w:pPr>
        <w:keepNext w:val="0"/>
        <w:keepLines w:val="0"/>
        <w:widowControl/>
        <w:suppressLineNumbers w:val="0"/>
        <w:spacing w:line="360" w:lineRule="auto"/>
        <w:ind w:firstLine="720" w:firstLineChars="0"/>
        <w:jc w:val="center"/>
        <w:rPr>
          <w:rFonts w:hint="default"/>
          <w:b w:val="0"/>
          <w:bCs w:val="0"/>
          <w:lang w:val="en-US" w:eastAsia="zh-CN"/>
        </w:rPr>
        <w:sectPr>
          <w:pgSz w:w="11906" w:h="16838"/>
          <w:pgMar w:top="1440" w:right="1800" w:bottom="1440" w:left="1800" w:header="720" w:footer="720" w:gutter="0"/>
          <w:cols w:space="720" w:num="1"/>
          <w:docGrid w:linePitch="360" w:charSpace="0"/>
        </w:sectPr>
      </w:pPr>
      <w:r>
        <mc:AlternateContent>
          <mc:Choice Requires="wps">
            <w:drawing>
              <wp:anchor distT="0" distB="0" distL="114300" distR="114300" simplePos="0" relativeHeight="251669504" behindDoc="0" locked="0" layoutInCell="1" allowOverlap="1">
                <wp:simplePos x="0" y="0"/>
                <wp:positionH relativeFrom="column">
                  <wp:posOffset>1871980</wp:posOffset>
                </wp:positionH>
                <wp:positionV relativeFrom="paragraph">
                  <wp:posOffset>5112385</wp:posOffset>
                </wp:positionV>
                <wp:extent cx="1835150" cy="866140"/>
                <wp:effectExtent l="4445" t="4445" r="19685" b="13335"/>
                <wp:wrapNone/>
                <wp:docPr id="90" name="Oval 90"/>
                <wp:cNvGraphicFramePr/>
                <a:graphic xmlns:a="http://schemas.openxmlformats.org/drawingml/2006/main">
                  <a:graphicData uri="http://schemas.microsoft.com/office/word/2010/wordprocessingShape">
                    <wps:wsp>
                      <wps:cNvSpPr/>
                      <wps:spPr>
                        <a:xfrm>
                          <a:off x="0" y="0"/>
                          <a:ext cx="1835150" cy="866140"/>
                        </a:xfrm>
                        <a:prstGeom prst="ellipse">
                          <a:avLst/>
                        </a:prstGeom>
                        <a:solidFill>
                          <a:srgbClr val="FFFFFF"/>
                        </a:solidFill>
                        <a:ln w="9525" cap="flat" cmpd="sng">
                          <a:solidFill>
                            <a:srgbClr val="000000"/>
                          </a:solidFill>
                          <a:prstDash val="solid"/>
                          <a:headEnd type="none" w="med" len="med"/>
                          <a:tailEnd type="none" w="med" len="med"/>
                        </a:ln>
                      </wps:spPr>
                      <wps:txbx>
                        <w:txbxContent>
                          <w:p>
                            <w:r>
                              <w:t>Thông báo nhập không hợp lệ</w:t>
                            </w:r>
                          </w:p>
                        </w:txbxContent>
                      </wps:txbx>
                      <wps:bodyPr upright="1"/>
                    </wps:wsp>
                  </a:graphicData>
                </a:graphic>
              </wp:anchor>
            </w:drawing>
          </mc:Choice>
          <mc:Fallback>
            <w:pict>
              <v:shape id="_x0000_s1026" o:spid="_x0000_s1026" o:spt="3" type="#_x0000_t3" style="position:absolute;left:0pt;margin-left:147.4pt;margin-top:402.55pt;height:68.2pt;width:144.5pt;z-index:251669504;mso-width-relative:page;mso-height-relative:page;" fillcolor="#FFFFFF" filled="t" stroked="t" coordsize="21600,21600" o:gfxdata="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NL5MMXYAAAACQEAAA8AAAAAAAAAAQAgAAAAIgAAAGRycy9kb3ducmV2LnhtbFBLAQIU&#10;ABQAAAAIAIdO4kDiadDy8wEAACIEAAAOAAAAAAAAAAEAIAAAACcBAABkcnMvZTJvRG9jLnhtbFBL&#10;BQYAAAAABgAGAFkBAACMBQAAAAA=&#10;">
                <v:fill on="t" focussize="0,0"/>
                <v:stroke color="#000000" joinstyle="round"/>
                <v:imagedata o:title=""/>
                <o:lock v:ext="edit" aspectratio="f"/>
                <v:textbox>
                  <w:txbxContent>
                    <w:p>
                      <w:r>
                        <w:t>Thông báo nhập không hợp lệ</w:t>
                      </w:r>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132080</wp:posOffset>
                </wp:positionH>
                <wp:positionV relativeFrom="paragraph">
                  <wp:posOffset>4034155</wp:posOffset>
                </wp:positionV>
                <wp:extent cx="1403350" cy="818515"/>
                <wp:effectExtent l="4445" t="4445" r="9525" b="15240"/>
                <wp:wrapNone/>
                <wp:docPr id="102" name="Oval 102"/>
                <wp:cNvGraphicFramePr/>
                <a:graphic xmlns:a="http://schemas.openxmlformats.org/drawingml/2006/main">
                  <a:graphicData uri="http://schemas.microsoft.com/office/word/2010/wordprocessingShape">
                    <wps:wsp>
                      <wps:cNvSpPr/>
                      <wps:spPr>
                        <a:xfrm>
                          <a:off x="0" y="0"/>
                          <a:ext cx="1403350" cy="818515"/>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t>Tìm kiếm hàng hóa</w:t>
                            </w:r>
                          </w:p>
                        </w:txbxContent>
                      </wps:txbx>
                      <wps:bodyPr upright="1"/>
                    </wps:wsp>
                  </a:graphicData>
                </a:graphic>
              </wp:anchor>
            </w:drawing>
          </mc:Choice>
          <mc:Fallback>
            <w:pict>
              <v:shape id="_x0000_s1026" o:spid="_x0000_s1026" o:spt="3" type="#_x0000_t3" style="position:absolute;left:0pt;margin-left:10.4pt;margin-top:317.65pt;height:64.45pt;width:110.5pt;z-index:251683840;mso-width-relative:page;mso-height-relative:page;" fillcolor="#FFFFFF" filled="t" stroked="t" coordsize="21600,21600" o:gfxdata="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Sld/72gAAAAoBAAAPAAAAAAAAAAEAIAAAACIAAABkcnMvZG93bnJldi54bWxQSwEC&#10;FAAUAAAACACHTuJAZxryjvIBAAAkBAAADgAAAAAAAAABACAAAAApAQAAZHJzL2Uyb0RvYy54bWxQ&#10;SwUGAAAAAAYABgBZAQAAjQUAAAAA&#10;">
                <v:fill on="t" focussize="0,0"/>
                <v:stroke color="#000000" joinstyle="round"/>
                <v:imagedata o:title=""/>
                <o:lock v:ext="edit" aspectratio="f"/>
                <v:textbox>
                  <w:txbxContent>
                    <w:p>
                      <w:pPr>
                        <w:jc w:val="center"/>
                      </w:pPr>
                      <w:r>
                        <w:t>Tìm kiếm hàng hóa</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114935</wp:posOffset>
                </wp:positionH>
                <wp:positionV relativeFrom="paragraph">
                  <wp:posOffset>2675255</wp:posOffset>
                </wp:positionV>
                <wp:extent cx="1517650" cy="697865"/>
                <wp:effectExtent l="4445" t="4445" r="17145" b="13970"/>
                <wp:wrapNone/>
                <wp:docPr id="101" name="Oval 101"/>
                <wp:cNvGraphicFramePr/>
                <a:graphic xmlns:a="http://schemas.openxmlformats.org/drawingml/2006/main">
                  <a:graphicData uri="http://schemas.microsoft.com/office/word/2010/wordprocessingShape">
                    <wps:wsp>
                      <wps:cNvSpPr/>
                      <wps:spPr>
                        <a:xfrm>
                          <a:off x="0" y="0"/>
                          <a:ext cx="1517650" cy="697865"/>
                        </a:xfrm>
                        <a:prstGeom prst="ellipse">
                          <a:avLst/>
                        </a:prstGeom>
                        <a:solidFill>
                          <a:srgbClr val="FFFFFF"/>
                        </a:solidFill>
                        <a:ln w="9525" cap="flat" cmpd="sng">
                          <a:solidFill>
                            <a:srgbClr val="000000"/>
                          </a:solidFill>
                          <a:prstDash val="solid"/>
                          <a:headEnd type="none" w="med" len="med"/>
                          <a:tailEnd type="none" w="med" len="med"/>
                        </a:ln>
                      </wps:spPr>
                      <wps:txbx>
                        <w:txbxContent>
                          <w:p>
                            <w:r>
                              <w:t>Tìm kiếm hàng hóa</w:t>
                            </w:r>
                          </w:p>
                        </w:txbxContent>
                      </wps:txbx>
                      <wps:bodyPr upright="1"/>
                    </wps:wsp>
                  </a:graphicData>
                </a:graphic>
              </wp:anchor>
            </w:drawing>
          </mc:Choice>
          <mc:Fallback>
            <w:pict>
              <v:shape id="_x0000_s1026" o:spid="_x0000_s1026" o:spt="3" type="#_x0000_t3" style="position:absolute;left:0pt;margin-left:9.05pt;margin-top:210.65pt;height:54.95pt;width:119.5pt;z-index:251675648;mso-width-relative:page;mso-height-relative:page;" fillcolor="#FFFFFF" filled="t" stroked="t" coordsize="21600,21600" o:gfxdata="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KlWJLtgAAAAKAQAADwAAAAAAAAABACAAAAAiAAAAZHJzL2Rvd25yZXYueG1sUEsBAhQA&#10;FAAAAAgAh07iQP60H/nyAQAAJAQAAA4AAAAAAAAAAQAgAAAAJwEAAGRycy9lMm9Eb2MueG1sUEsF&#10;BgAAAAAGAAYAWQEAAIsFAAAAAA==&#10;">
                <v:fill on="t" focussize="0,0"/>
                <v:stroke color="#000000" joinstyle="round"/>
                <v:imagedata o:title=""/>
                <o:lock v:ext="edit" aspectratio="f"/>
                <v:textbox>
                  <w:txbxContent>
                    <w:p>
                      <w:r>
                        <w:t>Tìm kiếm hàng hóa</w:t>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101600</wp:posOffset>
                </wp:positionH>
                <wp:positionV relativeFrom="paragraph">
                  <wp:posOffset>1524635</wp:posOffset>
                </wp:positionV>
                <wp:extent cx="1490980" cy="735965"/>
                <wp:effectExtent l="4445" t="4445" r="13335" b="6350"/>
                <wp:wrapNone/>
                <wp:docPr id="100" name="Oval 100"/>
                <wp:cNvGraphicFramePr/>
                <a:graphic xmlns:a="http://schemas.openxmlformats.org/drawingml/2006/main">
                  <a:graphicData uri="http://schemas.microsoft.com/office/word/2010/wordprocessingShape">
                    <wps:wsp>
                      <wps:cNvSpPr/>
                      <wps:spPr>
                        <a:xfrm>
                          <a:off x="0" y="0"/>
                          <a:ext cx="1490980" cy="735965"/>
                        </a:xfrm>
                        <a:prstGeom prst="ellipse">
                          <a:avLst/>
                        </a:prstGeom>
                        <a:solidFill>
                          <a:srgbClr val="FFFFFF"/>
                        </a:solidFill>
                        <a:ln w="9525" cap="flat" cmpd="sng">
                          <a:solidFill>
                            <a:srgbClr val="000000"/>
                          </a:solidFill>
                          <a:prstDash val="solid"/>
                          <a:headEnd type="none" w="med" len="med"/>
                          <a:tailEnd type="none" w="med" len="med"/>
                        </a:ln>
                      </wps:spPr>
                      <wps:txbx>
                        <w:txbxContent>
                          <w:p>
                            <w:r>
                              <w:t>Tìm kiếm hàng hóa</w:t>
                            </w:r>
                          </w:p>
                        </w:txbxContent>
                      </wps:txbx>
                      <wps:bodyPr upright="1"/>
                    </wps:wsp>
                  </a:graphicData>
                </a:graphic>
              </wp:anchor>
            </w:drawing>
          </mc:Choice>
          <mc:Fallback>
            <w:pict>
              <v:shape id="_x0000_s1026" o:spid="_x0000_s1026" o:spt="3" type="#_x0000_t3" style="position:absolute;left:0pt;margin-left:8pt;margin-top:120.05pt;height:57.95pt;width:117.4pt;z-index:251674624;mso-width-relative:page;mso-height-relative:page;" fillcolor="#FFFFFF" filled="t" stroked="t" coordsize="21600,21600" o:gfxdata="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JuTpXdcAAAAKAQAADwAAAAAAAAABACAAAAAiAAAAZHJzL2Rvd25yZXYueG1sUEsBAhQA&#10;FAAAAAgAh07iQMLNLJbzAQAAJAQAAA4AAAAAAAAAAQAgAAAAJgEAAGRycy9lMm9Eb2MueG1sUEsF&#10;BgAAAAAGAAYAWQEAAIsFAAAAAA==&#10;">
                <v:fill on="t" focussize="0,0"/>
                <v:stroke color="#000000" joinstyle="round"/>
                <v:imagedata o:title=""/>
                <o:lock v:ext="edit" aspectratio="f"/>
                <v:textbox>
                  <w:txbxContent>
                    <w:p>
                      <w:r>
                        <w:t>Tìm kiếm hàng hóa</w:t>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128905</wp:posOffset>
                </wp:positionH>
                <wp:positionV relativeFrom="paragraph">
                  <wp:posOffset>398145</wp:posOffset>
                </wp:positionV>
                <wp:extent cx="1447165" cy="934085"/>
                <wp:effectExtent l="4445" t="4445" r="11430" b="6350"/>
                <wp:wrapNone/>
                <wp:docPr id="99" name="Oval 99"/>
                <wp:cNvGraphicFramePr/>
                <a:graphic xmlns:a="http://schemas.openxmlformats.org/drawingml/2006/main">
                  <a:graphicData uri="http://schemas.microsoft.com/office/word/2010/wordprocessingShape">
                    <wps:wsp>
                      <wps:cNvSpPr/>
                      <wps:spPr>
                        <a:xfrm>
                          <a:off x="0" y="0"/>
                          <a:ext cx="1447165" cy="934085"/>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t>Thông báo nhập không hợp lệ</w:t>
                            </w:r>
                          </w:p>
                        </w:txbxContent>
                      </wps:txbx>
                      <wps:bodyPr upright="1"/>
                    </wps:wsp>
                  </a:graphicData>
                </a:graphic>
              </wp:anchor>
            </w:drawing>
          </mc:Choice>
          <mc:Fallback>
            <w:pict>
              <v:shape id="_x0000_s1026" o:spid="_x0000_s1026" o:spt="3" type="#_x0000_t3" style="position:absolute;left:0pt;margin-left:10.15pt;margin-top:31.35pt;height:73.55pt;width:113.95pt;z-index:251673600;mso-width-relative:page;mso-height-relative:page;" fillcolor="#FFFFFF" filled="t" stroked="t" coordsize="21600,21600" o:gfxdata="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BW2eR1wAAAAkBAAAPAAAAAAAAAAEAIAAAACIAAABkcnMvZG93bnJldi54bWxQSwECFAAU&#10;AAAACACHTuJADE5WrfIBAAAiBAAADgAAAAAAAAABACAAAAAmAQAAZHJzL2Uyb0RvYy54bWxQSwUG&#10;AAAAAAYABgBZAQAAigUAAAAA&#10;">
                <v:fill on="t" focussize="0,0"/>
                <v:stroke color="#000000" joinstyle="round"/>
                <v:imagedata o:title=""/>
                <o:lock v:ext="edit" aspectratio="f"/>
                <v:textbox>
                  <w:txbxContent>
                    <w:p>
                      <w:pPr>
                        <w:jc w:val="center"/>
                      </w:pPr>
                      <w:r>
                        <w:t>Thông báo nhập không hợp lệ</w:t>
                      </w:r>
                    </w:p>
                  </w:txbxContent>
                </v:textbox>
              </v:shape>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column">
                  <wp:posOffset>1535430</wp:posOffset>
                </wp:positionH>
                <wp:positionV relativeFrom="paragraph">
                  <wp:posOffset>4430395</wp:posOffset>
                </wp:positionV>
                <wp:extent cx="396240" cy="13335"/>
                <wp:effectExtent l="0" t="38735" r="0" b="54610"/>
                <wp:wrapNone/>
                <wp:docPr id="121" name="Straight Arrow Connector 121"/>
                <wp:cNvGraphicFramePr/>
                <a:graphic xmlns:a="http://schemas.openxmlformats.org/drawingml/2006/main">
                  <a:graphicData uri="http://schemas.microsoft.com/office/word/2010/wordprocessingShape">
                    <wps:wsp>
                      <wps:cNvCnPr>
                        <a:stCxn id="86" idx="1"/>
                        <a:endCxn id="102" idx="6"/>
                      </wps:cNvCnPr>
                      <wps:spPr>
                        <a:xfrm flipH="1">
                          <a:off x="2697480" y="6033770"/>
                          <a:ext cx="396240" cy="133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20.9pt;margin-top:348.85pt;height:1.05pt;width:31.2pt;z-index:251691008;mso-width-relative:page;mso-height-relative:page;" filled="f" stroked="t" coordsize="21600,21600" o:gfxdata="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JmunUnaAAAA&#10;CwEAAA8AAAAAAAAAAQAgAAAAIgAAAGRycy9kb3ducmV2LnhtbFBLAQIUABQAAAAIAIdO4kAwHk3V&#10;GwIAAEEEAAAOAAAAAAAAAAEAIAAAACkBAABkcnMvZTJvRG9jLnhtbFBLBQYAAAAABgAGAFkBAAC2&#10;BQ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1632585</wp:posOffset>
                </wp:positionH>
                <wp:positionV relativeFrom="paragraph">
                  <wp:posOffset>3011170</wp:posOffset>
                </wp:positionV>
                <wp:extent cx="441960" cy="13335"/>
                <wp:effectExtent l="0" t="38100" r="0" b="55245"/>
                <wp:wrapNone/>
                <wp:docPr id="120" name="Straight Arrow Connector 120"/>
                <wp:cNvGraphicFramePr/>
                <a:graphic xmlns:a="http://schemas.openxmlformats.org/drawingml/2006/main">
                  <a:graphicData uri="http://schemas.microsoft.com/office/word/2010/wordprocessingShape">
                    <wps:wsp>
                      <wps:cNvCnPr>
                        <a:stCxn id="85" idx="1"/>
                        <a:endCxn id="101" idx="6"/>
                      </wps:cNvCnPr>
                      <wps:spPr>
                        <a:xfrm flipH="1">
                          <a:off x="2775585" y="4614545"/>
                          <a:ext cx="441960" cy="133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28.55pt;margin-top:237.1pt;height:1.05pt;width:34.8pt;z-index:251689984;mso-width-relative:page;mso-height-relative:page;" filled="f" stroked="t" coordsize="21600,21600" o:gfxdata="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tsWD7aAAAA&#10;CwEAAA8AAAAAAAAAAQAgAAAAIgAAAGRycy9kb3ducmV2LnhtbFBLAQIUABQAAAAIAIdO4kCTDUTD&#10;GwIAAEEEAAAOAAAAAAAAAAEAIAAAACkBAABkcnMvZTJvRG9jLnhtbFBLBQYAAAAABgAGAFkBAAC2&#10;BQ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1592580</wp:posOffset>
                </wp:positionH>
                <wp:positionV relativeFrom="paragraph">
                  <wp:posOffset>1872615</wp:posOffset>
                </wp:positionV>
                <wp:extent cx="491490" cy="20320"/>
                <wp:effectExtent l="0" t="32385" r="11430" b="53975"/>
                <wp:wrapNone/>
                <wp:docPr id="119" name="Straight Arrow Connector 119"/>
                <wp:cNvGraphicFramePr/>
                <a:graphic xmlns:a="http://schemas.openxmlformats.org/drawingml/2006/main">
                  <a:graphicData uri="http://schemas.microsoft.com/office/word/2010/wordprocessingShape">
                    <wps:wsp>
                      <wps:cNvCnPr>
                        <a:stCxn id="84" idx="1"/>
                        <a:endCxn id="100" idx="6"/>
                      </wps:cNvCnPr>
                      <wps:spPr>
                        <a:xfrm flipH="1">
                          <a:off x="2735580" y="3475990"/>
                          <a:ext cx="491490" cy="203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25.4pt;margin-top:147.45pt;height:1.6pt;width:38.7pt;z-index:251688960;mso-width-relative:page;mso-height-relative:page;" filled="f" stroked="t" coordsize="21600,21600" o:gfxdata="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eja6O2gAA&#10;AAsBAAAPAAAAAAAAAAEAIAAAACIAAABkcnMvZG93bnJldi54bWxQSwECFAAUAAAACACHTuJA21oY&#10;qhwCAABBBAAADgAAAAAAAAABACAAAAApAQAAZHJzL2Uyb0RvYy54bWxQSwUGAAAAAAYABgBZAQAA&#10;twU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1576070</wp:posOffset>
                </wp:positionH>
                <wp:positionV relativeFrom="paragraph">
                  <wp:posOffset>847725</wp:posOffset>
                </wp:positionV>
                <wp:extent cx="361950" cy="17780"/>
                <wp:effectExtent l="0" t="35560" r="3810" b="53340"/>
                <wp:wrapSquare wrapText="bothSides"/>
                <wp:docPr id="118" name="Straight Arrow Connector 118"/>
                <wp:cNvGraphicFramePr/>
                <a:graphic xmlns:a="http://schemas.openxmlformats.org/drawingml/2006/main">
                  <a:graphicData uri="http://schemas.microsoft.com/office/word/2010/wordprocessingShape">
                    <wps:wsp>
                      <wps:cNvCnPr>
                        <a:stCxn id="117" idx="1"/>
                        <a:endCxn id="99" idx="6"/>
                      </wps:cNvCnPr>
                      <wps:spPr>
                        <a:xfrm flipH="1">
                          <a:off x="2719070" y="2451100"/>
                          <a:ext cx="361950" cy="177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24.1pt;margin-top:66.75pt;height:1.4pt;width:28.5pt;mso-wrap-distance-bottom:0pt;mso-wrap-distance-left:9pt;mso-wrap-distance-right:9pt;mso-wrap-distance-top:0pt;z-index:251687936;mso-width-relative:page;mso-height-relative:page;" filled="f" stroked="t" coordsize="21600,21600" o:gfxdata="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nemhNkAAAALAQAADwAAAAAAAAABACAAAAAiAAAAZHJzL2Rvd25yZXYueG1sUEsBAhQAFAAAAAgA&#10;h07iQOZyeUEkAgAAUwQAAA4AAAAAAAAAAQAgAAAAKAEAAGRycy9lMm9Eb2MueG1sUEsFBgAAAAAG&#10;AAYAWQEAAL4FAAAAAA==&#10;">
                <v:fill on="f" focussize="0,0"/>
                <v:stroke weight="0.5pt" color="#000000 [3200]" miterlimit="8" joinstyle="miter" endarrow="open"/>
                <v:imagedata o:title=""/>
                <o:lock v:ext="edit" aspectratio="f"/>
                <w10:wrap type="square"/>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2763520</wp:posOffset>
                </wp:positionH>
                <wp:positionV relativeFrom="paragraph">
                  <wp:posOffset>137160</wp:posOffset>
                </wp:positionV>
                <wp:extent cx="3810" cy="434340"/>
                <wp:effectExtent l="46355" t="0" r="56515" b="7620"/>
                <wp:wrapNone/>
                <wp:docPr id="79" name="Straight Arrow Connector 79"/>
                <wp:cNvGraphicFramePr/>
                <a:graphic xmlns:a="http://schemas.openxmlformats.org/drawingml/2006/main">
                  <a:graphicData uri="http://schemas.microsoft.com/office/word/2010/wordprocessingShape">
                    <wps:wsp>
                      <wps:cNvCnPr>
                        <a:stCxn id="114" idx="2"/>
                        <a:endCxn id="117" idx="0"/>
                      </wps:cNvCnPr>
                      <wps:spPr>
                        <a:xfrm>
                          <a:off x="3842385" y="1483360"/>
                          <a:ext cx="3810" cy="4343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17.6pt;margin-top:10.8pt;height:34.2pt;width:0.3pt;z-index:251661312;mso-width-relative:page;mso-height-relative:page;" filled="f" stroked="t" coordsize="21600,21600" o:gfxdata="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DRGafYAAAA&#10;CQEAAA8AAAAAAAAAAQAgAAAAIgAAAGRycy9kb3ducmV2LnhtbFBLAQIUABQAAAAIAIdO4kCnJ8k/&#10;HQIAAEcEAAAOAAAAAAAAAAEAIAAAACcBAABkcnMvZTJvRG9jLnhtbFBLBQYAAAAABgAGAFkBAAC2&#10;BQ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1938020</wp:posOffset>
                </wp:positionH>
                <wp:positionV relativeFrom="paragraph">
                  <wp:posOffset>571500</wp:posOffset>
                </wp:positionV>
                <wp:extent cx="1657985" cy="552450"/>
                <wp:effectExtent l="20320" t="6985" r="28575" b="19685"/>
                <wp:wrapNone/>
                <wp:docPr id="117" name="Flowchart: Decision 117"/>
                <wp:cNvGraphicFramePr/>
                <a:graphic xmlns:a="http://schemas.openxmlformats.org/drawingml/2006/main">
                  <a:graphicData uri="http://schemas.microsoft.com/office/word/2010/wordprocessingShape">
                    <wps:wsp>
                      <wps:cNvSpPr/>
                      <wps:spPr>
                        <a:xfrm>
                          <a:off x="3347720" y="1831975"/>
                          <a:ext cx="1657985" cy="5524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cn1=1?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52.6pt;margin-top:45pt;height:43.5pt;width:130.55pt;z-index:251686912;v-text-anchor:middle;mso-width-relative:page;mso-height-relative:page;" fillcolor="#FFFFFF [3201]" filled="t" stroked="t" coordsize="21600,21600" o:gfxdata="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1BTEANkAAAAKAQAADwAA&#10;AAAAAAABACAAAAAiAAAAZHJzL2Rvd25yZXYueG1sUEsBAhQAFAAAAAgAh07iQCZff1KHAgAAKQUA&#10;AA4AAAAAAAAAAQAgAAAAKAEAAGRycy9lMm9Eb2MueG1sUEsFBgAAAAAGAAYAWQEAACEGAAAAAA==&#10;">
                <v:fill on="t" focussize="0,0"/>
                <v:stroke weight="1pt" color="#000000 [3213]" miterlimit="8" joinstyle="miter"/>
                <v:imagedata o:title=""/>
                <o:lock v:ext="edit" aspectratio="f"/>
                <v:textbox>
                  <w:txbxContent>
                    <w:p>
                      <w:pPr>
                        <w:jc w:val="center"/>
                        <w:rPr>
                          <w:rFonts w:hint="default"/>
                          <w:lang w:val="en-US"/>
                        </w:rPr>
                      </w:pPr>
                      <w:r>
                        <w:rPr>
                          <w:rFonts w:hint="default"/>
                          <w:lang w:val="en-US"/>
                        </w:rPr>
                        <w:t>cn1=1?</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2084070</wp:posOffset>
                </wp:positionH>
                <wp:positionV relativeFrom="paragraph">
                  <wp:posOffset>1492250</wp:posOffset>
                </wp:positionV>
                <wp:extent cx="1352550" cy="760730"/>
                <wp:effectExtent l="9525" t="5715" r="24765" b="10795"/>
                <wp:wrapNone/>
                <wp:docPr id="84" name="Diamond 84"/>
                <wp:cNvGraphicFramePr/>
                <a:graphic xmlns:a="http://schemas.openxmlformats.org/drawingml/2006/main">
                  <a:graphicData uri="http://schemas.microsoft.com/office/word/2010/wordprocessingShape">
                    <wps:wsp>
                      <wps:cNvSpPr/>
                      <wps:spPr>
                        <a:xfrm>
                          <a:off x="0" y="0"/>
                          <a:ext cx="1352550" cy="760730"/>
                        </a:xfrm>
                        <a:prstGeom prst="diamond">
                          <a:avLst/>
                        </a:prstGeom>
                        <a:solidFill>
                          <a:srgbClr val="FFFFFF"/>
                        </a:solidFill>
                        <a:ln w="9525" cap="flat" cmpd="sng">
                          <a:solidFill>
                            <a:srgbClr val="000000"/>
                          </a:solidFill>
                          <a:prstDash val="solid"/>
                          <a:miter/>
                          <a:headEnd type="none" w="med" len="med"/>
                          <a:tailEnd type="none" w="med" len="med"/>
                        </a:ln>
                      </wps:spPr>
                      <wps:txbx>
                        <w:txbxContent>
                          <w:p>
                            <w:r>
                              <w:t>cn1=</w:t>
                            </w:r>
                            <w:r>
                              <w:rPr>
                                <w:rFonts w:hint="default"/>
                                <w:lang w:val="en-US"/>
                              </w:rPr>
                              <w:t>2</w:t>
                            </w:r>
                            <w:r>
                              <w:t>?</w:t>
                            </w:r>
                          </w:p>
                        </w:txbxContent>
                      </wps:txbx>
                      <wps:bodyPr upright="1"/>
                    </wps:wsp>
                  </a:graphicData>
                </a:graphic>
              </wp:anchor>
            </w:drawing>
          </mc:Choice>
          <mc:Fallback>
            <w:pict>
              <v:shape id="_x0000_s1026" o:spid="_x0000_s1026" o:spt="4" type="#_x0000_t4" style="position:absolute;left:0pt;margin-left:164.1pt;margin-top:117.5pt;height:59.9pt;width:106.5pt;z-index:251662336;mso-width-relative:page;mso-height-relative:page;" fillcolor="#FFFFFF" filled="t" stroked="t" coordsize="21600,21600" o:gfxdata="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xdvrjZAAAACwEAAA8AAAAAAAAAAQAgAAAAIgAAAGRycy9kb3ducmV2LnhtbFBL&#10;AQIUABQAAAAIAIdO4kCpzELb9QEAAC8EAAAOAAAAAAAAAAEAIAAAACgBAABkcnMvZTJvRG9jLnht&#10;bFBLBQYAAAAABgAGAFkBAACPBQAAAAA=&#10;">
                <v:fill on="t" focussize="0,0"/>
                <v:stroke color="#000000" joinstyle="miter"/>
                <v:imagedata o:title=""/>
                <o:lock v:ext="edit" aspectratio="f"/>
                <v:textbox>
                  <w:txbxContent>
                    <w:p>
                      <w:r>
                        <w:t>cn1=</w:t>
                      </w:r>
                      <w:r>
                        <w:rPr>
                          <w:rFonts w:hint="default"/>
                          <w:lang w:val="en-US"/>
                        </w:rPr>
                        <w:t>2</w:t>
                      </w:r>
                      <w:r>
                        <w:t>?</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2074545</wp:posOffset>
                </wp:positionH>
                <wp:positionV relativeFrom="paragraph">
                  <wp:posOffset>2668905</wp:posOffset>
                </wp:positionV>
                <wp:extent cx="1382395" cy="684530"/>
                <wp:effectExtent l="10795" t="5080" r="24130" b="11430"/>
                <wp:wrapNone/>
                <wp:docPr id="85" name="Diamond 85"/>
                <wp:cNvGraphicFramePr/>
                <a:graphic xmlns:a="http://schemas.openxmlformats.org/drawingml/2006/main">
                  <a:graphicData uri="http://schemas.microsoft.com/office/word/2010/wordprocessingShape">
                    <wps:wsp>
                      <wps:cNvSpPr/>
                      <wps:spPr>
                        <a:xfrm>
                          <a:off x="0" y="0"/>
                          <a:ext cx="1382395" cy="684530"/>
                        </a:xfrm>
                        <a:prstGeom prst="diamond">
                          <a:avLst/>
                        </a:prstGeom>
                        <a:solidFill>
                          <a:srgbClr val="FFFFFF"/>
                        </a:solidFill>
                        <a:ln w="9525" cap="flat" cmpd="sng">
                          <a:solidFill>
                            <a:srgbClr val="000000"/>
                          </a:solidFill>
                          <a:prstDash val="solid"/>
                          <a:miter/>
                          <a:headEnd type="none" w="med" len="med"/>
                          <a:tailEnd type="none" w="med" len="med"/>
                        </a:ln>
                      </wps:spPr>
                      <wps:txbx>
                        <w:txbxContent>
                          <w:p>
                            <w:r>
                              <w:t>cn1=</w:t>
                            </w:r>
                            <w:r>
                              <w:rPr>
                                <w:rFonts w:hint="default"/>
                                <w:lang w:val="en-US"/>
                              </w:rPr>
                              <w:t>3</w:t>
                            </w:r>
                            <w:r>
                              <w:t>?</w:t>
                            </w:r>
                          </w:p>
                        </w:txbxContent>
                      </wps:txbx>
                      <wps:bodyPr upright="1"/>
                    </wps:wsp>
                  </a:graphicData>
                </a:graphic>
              </wp:anchor>
            </w:drawing>
          </mc:Choice>
          <mc:Fallback>
            <w:pict>
              <v:shape id="_x0000_s1026" o:spid="_x0000_s1026" o:spt="4" type="#_x0000_t4" style="position:absolute;left:0pt;margin-left:163.35pt;margin-top:210.15pt;height:53.9pt;width:108.85pt;z-index:251663360;mso-width-relative:page;mso-height-relative:page;" fillcolor="#FFFFFF" filled="t" stroked="t" coordsize="21600,21600" o:gfxdata="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ZAvnXZAAAACwEAAA8AAAAAAAAAAQAgAAAAIgAAAGRycy9kb3ducmV2LnhtbFBL&#10;AQIUABQAAAAIAIdO4kAz0IUt9QEAAC8EAAAOAAAAAAAAAAEAIAAAACgBAABkcnMvZTJvRG9jLnht&#10;bFBLBQYAAAAABgAGAFkBAACPBQAAAAA=&#10;">
                <v:fill on="t" focussize="0,0"/>
                <v:stroke color="#000000" joinstyle="miter"/>
                <v:imagedata o:title=""/>
                <o:lock v:ext="edit" aspectratio="f"/>
                <v:textbox>
                  <w:txbxContent>
                    <w:p>
                      <w:r>
                        <w:t>cn1=</w:t>
                      </w:r>
                      <w:r>
                        <w:rPr>
                          <w:rFonts w:hint="default"/>
                          <w:lang w:val="en-US"/>
                        </w:rPr>
                        <w:t>3</w:t>
                      </w:r>
                      <w:r>
                        <w:t>?</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1931670</wp:posOffset>
                </wp:positionH>
                <wp:positionV relativeFrom="paragraph">
                  <wp:posOffset>4049395</wp:posOffset>
                </wp:positionV>
                <wp:extent cx="1687830" cy="761365"/>
                <wp:effectExtent l="11430" t="5080" r="22860" b="10795"/>
                <wp:wrapNone/>
                <wp:docPr id="86" name="Diamond 86"/>
                <wp:cNvGraphicFramePr/>
                <a:graphic xmlns:a="http://schemas.openxmlformats.org/drawingml/2006/main">
                  <a:graphicData uri="http://schemas.microsoft.com/office/word/2010/wordprocessingShape">
                    <wps:wsp>
                      <wps:cNvSpPr/>
                      <wps:spPr>
                        <a:xfrm>
                          <a:off x="0" y="0"/>
                          <a:ext cx="1687830" cy="761365"/>
                        </a:xfrm>
                        <a:prstGeom prst="diamond">
                          <a:avLst/>
                        </a:prstGeom>
                        <a:solidFill>
                          <a:srgbClr val="FFFFFF"/>
                        </a:solidFill>
                        <a:ln w="9525" cap="flat" cmpd="sng">
                          <a:solidFill>
                            <a:srgbClr val="000000"/>
                          </a:solidFill>
                          <a:prstDash val="solid"/>
                          <a:miter/>
                          <a:headEnd type="none" w="med" len="med"/>
                          <a:tailEnd type="none" w="med" len="med"/>
                        </a:ln>
                      </wps:spPr>
                      <wps:txbx>
                        <w:txbxContent>
                          <w:p>
                            <w:r>
                              <w:t>cn1=</w:t>
                            </w:r>
                            <w:r>
                              <w:rPr>
                                <w:rFonts w:hint="default"/>
                                <w:lang w:val="en-US"/>
                              </w:rPr>
                              <w:t>4</w:t>
                            </w:r>
                            <w:r>
                              <w:t>?</w:t>
                            </w:r>
                          </w:p>
                        </w:txbxContent>
                      </wps:txbx>
                      <wps:bodyPr upright="1"/>
                    </wps:wsp>
                  </a:graphicData>
                </a:graphic>
              </wp:anchor>
            </w:drawing>
          </mc:Choice>
          <mc:Fallback>
            <w:pict>
              <v:shape id="_x0000_s1026" o:spid="_x0000_s1026" o:spt="4" type="#_x0000_t4" style="position:absolute;left:0pt;margin-left:152.1pt;margin-top:318.85pt;height:59.95pt;width:132.9pt;z-index:251664384;mso-width-relative:page;mso-height-relative:page;" fillcolor="#FFFFFF" filled="t" stroked="t" coordsize="21600,21600" o:gfxdata="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Rn89ytkAAAALAQAADwAAAAAAAAABACAAAAAiAAAAZHJzL2Rvd25yZXYueG1sUEsB&#10;AhQAFAAAAAgAh07iQNzzve30AQAALwQAAA4AAAAAAAAAAQAgAAAAKAEAAGRycy9lMm9Eb2MueG1s&#10;UEsFBgAAAAAGAAYAWQEAAI4FAAAAAA==&#10;">
                <v:fill on="t" focussize="0,0"/>
                <v:stroke color="#000000" joinstyle="miter"/>
                <v:imagedata o:title=""/>
                <o:lock v:ext="edit" aspectratio="f"/>
                <v:textbox>
                  <w:txbxContent>
                    <w:p>
                      <w:r>
                        <w:t>cn1=</w:t>
                      </w:r>
                      <w:r>
                        <w:rPr>
                          <w:rFonts w:hint="default"/>
                          <w:lang w:val="en-US"/>
                        </w:rPr>
                        <w:t>4</w:t>
                      </w:r>
                      <w:r>
                        <w:t>?</w:t>
                      </w:r>
                    </w:p>
                  </w:txbxContent>
                </v:textbox>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-126365</wp:posOffset>
                </wp:positionH>
                <wp:positionV relativeFrom="paragraph">
                  <wp:posOffset>4443730</wp:posOffset>
                </wp:positionV>
                <wp:extent cx="258445" cy="8255"/>
                <wp:effectExtent l="0" t="43815" r="635" b="54610"/>
                <wp:wrapNone/>
                <wp:docPr id="110" name="Straight Arrow Connector 110"/>
                <wp:cNvGraphicFramePr/>
                <a:graphic xmlns:a="http://schemas.openxmlformats.org/drawingml/2006/main">
                  <a:graphicData uri="http://schemas.microsoft.com/office/word/2010/wordprocessingShape">
                    <wps:wsp>
                      <wps:cNvCnPr>
                        <a:stCxn id="102" idx="2"/>
                      </wps:cNvCnPr>
                      <wps:spPr>
                        <a:xfrm flipH="1">
                          <a:off x="1026160" y="5066030"/>
                          <a:ext cx="258445" cy="825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9.95pt;margin-top:349.9pt;height:0.65pt;width:20.35pt;z-index:251682816;mso-width-relative:page;mso-height-relative:page;" filled="f" stroked="t" coordsize="21600,21600" o:gfxdata="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EBCWK9oAAAAK&#10;AQAADwAAAAAAAAABACAAAAAiAAAAZHJzL2Rvd25yZXYueG1sUEsBAhQAFAAAAAgAh07iQI/Eb4Qa&#10;AgAANwQAAA4AAAAAAAAAAQAgAAAAKQEAAGRycy9lMm9Eb2MueG1sUEsFBgAAAAAGAAYAWQEAALUF&#10;A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-90170</wp:posOffset>
                </wp:positionH>
                <wp:positionV relativeFrom="paragraph">
                  <wp:posOffset>3017520</wp:posOffset>
                </wp:positionV>
                <wp:extent cx="205105" cy="6985"/>
                <wp:effectExtent l="0" t="46355" r="8255" b="53340"/>
                <wp:wrapNone/>
                <wp:docPr id="109" name="Straight Arrow Connector 109"/>
                <wp:cNvGraphicFramePr/>
                <a:graphic xmlns:a="http://schemas.openxmlformats.org/drawingml/2006/main">
                  <a:graphicData uri="http://schemas.microsoft.com/office/word/2010/wordprocessingShape">
                    <wps:wsp>
                      <wps:cNvCnPr>
                        <a:stCxn id="101" idx="2"/>
                      </wps:cNvCnPr>
                      <wps:spPr>
                        <a:xfrm flipH="1" flipV="1">
                          <a:off x="1033780" y="3992245"/>
                          <a:ext cx="205105" cy="698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7.1pt;margin-top:237.6pt;height:0.55pt;width:16.15pt;z-index:251681792;mso-width-relative:page;mso-height-relative:page;" filled="f" stroked="t" coordsize="21600,21600" o:gfxdata="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GdJUJ9cA&#10;AAAKAQAADwAAAAAAAAABACAAAAAiAAAAZHJzL2Rvd25yZXYueG1sUEsBAhQAFAAAAAgAh07iQCkT&#10;kzkgAgAAQQQAAA4AAAAAAAAAAQAgAAAAJgEAAGRycy9lMm9Eb2MueG1sUEsFBgAAAAAGAAYAWQEA&#10;ALgFA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-111125</wp:posOffset>
                </wp:positionH>
                <wp:positionV relativeFrom="paragraph">
                  <wp:posOffset>1892935</wp:posOffset>
                </wp:positionV>
                <wp:extent cx="212725" cy="4445"/>
                <wp:effectExtent l="0" t="46355" r="635" b="55880"/>
                <wp:wrapNone/>
                <wp:docPr id="108" name="Straight Arrow Connector 108"/>
                <wp:cNvGraphicFramePr/>
                <a:graphic xmlns:a="http://schemas.openxmlformats.org/drawingml/2006/main">
                  <a:graphicData uri="http://schemas.microsoft.com/office/word/2010/wordprocessingShape">
                    <wps:wsp>
                      <wps:cNvCnPr>
                        <a:stCxn id="100" idx="2"/>
                      </wps:cNvCnPr>
                      <wps:spPr>
                        <a:xfrm flipH="1">
                          <a:off x="1041400" y="3058160"/>
                          <a:ext cx="212725" cy="444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8.75pt;margin-top:149.05pt;height:0.35pt;width:16.75pt;z-index:251680768;mso-width-relative:page;mso-height-relative:page;" filled="f" stroked="t" coordsize="21600,21600" o:gfxdata="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DqZPr/YAAAACgEA&#10;AA8AAAAAAAAAAQAgAAAAIgAAAGRycy9kb3ducmV2LnhtbFBLAQIUABQAAAAIAIdO4kBRbq6xGgIA&#10;ADcEAAAOAAAAAAAAAAEAIAAAACcBAABkcnMvZTJvRG9jLnhtbFBLBQYAAAAABgAGAFkBAACzBQAA&#10;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-113030</wp:posOffset>
                </wp:positionH>
                <wp:positionV relativeFrom="paragraph">
                  <wp:posOffset>865505</wp:posOffset>
                </wp:positionV>
                <wp:extent cx="241935" cy="8890"/>
                <wp:effectExtent l="0" t="43180" r="1905" b="54610"/>
                <wp:wrapNone/>
                <wp:docPr id="107" name="Straight Arrow Connector 107"/>
                <wp:cNvGraphicFramePr/>
                <a:graphic xmlns:a="http://schemas.openxmlformats.org/drawingml/2006/main">
                  <a:graphicData uri="http://schemas.microsoft.com/office/word/2010/wordprocessingShape">
                    <wps:wsp>
                      <wps:cNvCnPr>
                        <a:stCxn id="99" idx="2"/>
                      </wps:cNvCnPr>
                      <wps:spPr>
                        <a:xfrm flipH="1">
                          <a:off x="1010920" y="2040255"/>
                          <a:ext cx="241935" cy="889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8.9pt;margin-top:68.15pt;height:0.7pt;width:19.05pt;z-index:251679744;mso-width-relative:page;mso-height-relative:page;" filled="f" stroked="t" coordsize="21600,21600" o:gfxdata="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e271MtgAAAAI&#10;AQAADwAAAAAAAAABACAAAAAiAAAAZHJzL2Rvd25yZXYueG1sUEsBAhQAFAAAAAgAh07iQIWTtOEc&#10;AgAANgQAAA4AAAAAAAAAAQAgAAAAJwEAAGRycy9lMm9Eb2MueG1sUEsFBgAAAAAGAAYAWQEAALUF&#10;AAAAAA==&#10;">
                <v:fill on="f" focussize="0,0"/>
                <v:stroke weight="0.5pt" color="#000000 [3200]" miterlimit="8" joinstyle="miter" endarrow="open"/>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4636770</wp:posOffset>
                </wp:positionH>
                <wp:positionV relativeFrom="paragraph">
                  <wp:posOffset>3484880</wp:posOffset>
                </wp:positionV>
                <wp:extent cx="1591310" cy="1010920"/>
                <wp:effectExtent l="4445" t="4445" r="19685" b="5715"/>
                <wp:wrapNone/>
                <wp:docPr id="96" name="Oval 96"/>
                <wp:cNvGraphicFramePr/>
                <a:graphic xmlns:a="http://schemas.openxmlformats.org/drawingml/2006/main">
                  <a:graphicData uri="http://schemas.microsoft.com/office/word/2010/wordprocessingShape">
                    <wps:wsp>
                      <wps:cNvSpPr/>
                      <wps:spPr>
                        <a:xfrm>
                          <a:off x="0" y="0"/>
                          <a:ext cx="1591310" cy="1010920"/>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t>Thông báo nhập không hợp lệ</w:t>
                            </w:r>
                          </w:p>
                        </w:txbxContent>
                      </wps:txbx>
                      <wps:bodyPr upright="1"/>
                    </wps:wsp>
                  </a:graphicData>
                </a:graphic>
              </wp:anchor>
            </w:drawing>
          </mc:Choice>
          <mc:Fallback>
            <w:pict>
              <v:shape id="_x0000_s1026" o:spid="_x0000_s1026" o:spt="3" type="#_x0000_t3" style="position:absolute;left:0pt;margin-left:365.1pt;margin-top:274.4pt;height:79.6pt;width:125.3pt;z-index:251672576;mso-width-relative:page;mso-height-relative:page;" fillcolor="#FFFFFF" filled="t" stroked="t" coordsize="21600,21600" o:gfxdata="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td6sutoAAAALAQAADwAAAAAAAAABACAAAAAiAAAAZHJzL2Rvd25yZXYueG1sUEsB&#10;AhQAFAAAAAgAh07iQCz/nzzzAQAAIgQAAA4AAAAAAAAAAQAgAAAAKQEAAGRycy9lMm9Eb2MueG1s&#10;UEsFBgAAAAAGAAYAWQEAAI4FAAAAAA==&#10;">
                <v:fill on="t" focussize="0,0"/>
                <v:stroke color="#000000" joinstyle="round"/>
                <v:imagedata o:title=""/>
                <o:lock v:ext="edit" aspectratio="f"/>
                <v:textbox>
                  <w:txbxContent>
                    <w:p>
                      <w:pPr>
                        <w:jc w:val="center"/>
                      </w:pPr>
                      <w:r>
                        <w:t>Thông báo nhập không hợp lệ</w:t>
                      </w:r>
                    </w:p>
                  </w:txbxContent>
                </v:textbox>
              </v:shape>
            </w:pict>
          </mc:Fallback>
        </mc:AlternateContent>
      </w:r>
      <w:r>
        <w:rPr>
          <w:sz w:val="28"/>
        </w:rPr>
        <mc:AlternateContent>
          <mc:Choice Requires="wps">
            <w:drawing>
              <wp:anchor distT="0" distB="0" distL="114300" distR="114300" simplePos="0" relativeHeight="251667456" behindDoc="0" locked="0" layoutInCell="1" allowOverlap="1">
                <wp:simplePos x="0" y="0"/>
                <wp:positionH relativeFrom="column">
                  <wp:posOffset>2766060</wp:posOffset>
                </wp:positionH>
                <wp:positionV relativeFrom="paragraph">
                  <wp:posOffset>3353435</wp:posOffset>
                </wp:positionV>
                <wp:extent cx="9525" cy="695960"/>
                <wp:effectExtent l="40640" t="0" r="56515" b="5080"/>
                <wp:wrapNone/>
                <wp:docPr id="93" name="Straight Arrow Connector 93"/>
                <wp:cNvGraphicFramePr/>
                <a:graphic xmlns:a="http://schemas.openxmlformats.org/drawingml/2006/main">
                  <a:graphicData uri="http://schemas.microsoft.com/office/word/2010/wordprocessingShape">
                    <wps:wsp>
                      <wps:cNvCnPr>
                        <a:stCxn id="85" idx="2"/>
                        <a:endCxn id="86" idx="0"/>
                      </wps:cNvCnPr>
                      <wps:spPr>
                        <a:xfrm>
                          <a:off x="3851910" y="4346575"/>
                          <a:ext cx="9525" cy="69596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17.8pt;margin-top:264.05pt;height:54.8pt;width:0.75pt;z-index:251667456;mso-width-relative:page;mso-height-relative:page;" filled="f" stroked="t" coordsize="21600,21600" o:gfxdata="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k+nbw&#10;2wAAAAsBAAAPAAAAAAAAAAEAIAAAACIAAABkcnMvZG93bnJldi54bWxQSwECFAAUAAAACACHTuJA&#10;ZUA5fR4CAABFBAAADgAAAAAAAAABACAAAAAqAQAAZHJzL2Uyb0RvYy54bWxQSwUGAAAAAAYABgBZ&#10;AQAAugUAAAAA&#10;">
                <v:fill on="f" focussize="0,0"/>
                <v:stroke weight="0.5pt" color="#000000 [3200]"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6432" behindDoc="0" locked="0" layoutInCell="1" allowOverlap="1">
                <wp:simplePos x="0" y="0"/>
                <wp:positionH relativeFrom="column">
                  <wp:posOffset>2760345</wp:posOffset>
                </wp:positionH>
                <wp:positionV relativeFrom="paragraph">
                  <wp:posOffset>2252980</wp:posOffset>
                </wp:positionV>
                <wp:extent cx="5715" cy="415925"/>
                <wp:effectExtent l="44450" t="0" r="56515" b="10795"/>
                <wp:wrapNone/>
                <wp:docPr id="92" name="Straight Arrow Connector 92"/>
                <wp:cNvGraphicFramePr/>
                <a:graphic xmlns:a="http://schemas.openxmlformats.org/drawingml/2006/main">
                  <a:graphicData uri="http://schemas.microsoft.com/office/word/2010/wordprocessingShape">
                    <wps:wsp>
                      <wps:cNvCnPr>
                        <a:stCxn id="84" idx="2"/>
                        <a:endCxn id="85" idx="0"/>
                      </wps:cNvCnPr>
                      <wps:spPr>
                        <a:xfrm>
                          <a:off x="3851910" y="3394710"/>
                          <a:ext cx="5715" cy="4159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17.35pt;margin-top:177.4pt;height:32.75pt;width:0.45pt;z-index:251666432;mso-width-relative:page;mso-height-relative:page;" filled="f" stroked="t" coordsize="21600,21600" o:gfxdata="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1CJWStsA&#10;AAALAQAADwAAAAAAAAABACAAAAAiAAAAZHJzL2Rvd25yZXYueG1sUEsBAhQAFAAAAAgAh07iQFov&#10;uKEcAgAARQQAAA4AAAAAAAAAAQAgAAAAKgEAAGRycy9lMm9Eb2MueG1sUEsFBgAAAAAGAAYAWQEA&#10;ALgFAAAAAA==&#10;">
                <v:fill on="f" focussize="0,0"/>
                <v:stroke weight="0.5pt" color="#000000 [3200]"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5408" behindDoc="0" locked="0" layoutInCell="1" allowOverlap="1">
                <wp:simplePos x="0" y="0"/>
                <wp:positionH relativeFrom="column">
                  <wp:posOffset>2760345</wp:posOffset>
                </wp:positionH>
                <wp:positionV relativeFrom="paragraph">
                  <wp:posOffset>1111885</wp:posOffset>
                </wp:positionV>
                <wp:extent cx="5715" cy="380365"/>
                <wp:effectExtent l="47625" t="0" r="53340" b="635"/>
                <wp:wrapNone/>
                <wp:docPr id="91" name="Straight Arrow Connector 91"/>
                <wp:cNvGraphicFramePr/>
                <a:graphic xmlns:a="http://schemas.openxmlformats.org/drawingml/2006/main">
                  <a:graphicData uri="http://schemas.microsoft.com/office/word/2010/wordprocessingShape">
                    <wps:wsp>
                      <wps:cNvCnPr>
                        <a:stCxn id="78" idx="4"/>
                        <a:endCxn id="84" idx="0"/>
                      </wps:cNvCnPr>
                      <wps:spPr>
                        <a:xfrm flipH="1">
                          <a:off x="3851910" y="2317115"/>
                          <a:ext cx="5715" cy="38036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17.35pt;margin-top:87.55pt;height:29.95pt;width:0.45pt;z-index:251665408;mso-width-relative:page;mso-height-relative:page;" filled="f" stroked="t" coordsize="21600,21600" o:gfxdata="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IZmLN3ZAAAACwEAAA8AAAAAAAAAAQAgAAAAIgAAAGRycy9kb3ducmV2LnhtbFBLAQIUABQA&#10;AAAIAIdO4kClz6laKAIAAE8EAAAOAAAAAAAAAAEAIAAAACgBAABkcnMvZTJvRG9jLnhtbFBLBQYA&#10;AAAABgAGAFkBAADCBQAAAAA=&#10;">
                <v:fill on="f" focussize="0,0"/>
                <v:stroke weight="0.5pt" color="#000000 [3200]" miterlimit="8" joinstyle="miter" endarrow="open"/>
                <v:imagedata o:title=""/>
                <o:lock v:ext="edit" aspectratio="f"/>
              </v:shape>
            </w:pict>
          </mc:Fallback>
        </mc:AlternateContent>
      </w:r>
      <w:r>
        <w:rPr>
          <w:rFonts w:hint="default"/>
          <w:b w:val="0"/>
          <w:bCs w:val="0"/>
          <w:lang w:val="en-US" w:eastAsia="zh-CN"/>
        </w:rPr>
        <w:br w:type="textWrapping"/>
      </w:r>
      <w:r>
        <w:rPr>
          <w:rFonts w:hint="default"/>
          <w:b w:val="0"/>
          <w:bCs w:val="0"/>
          <w:lang w:val="en-US" w:eastAsia="zh-CN"/>
        </w:rPr>
        <w:t xml:space="preserve">                                         </w:t>
      </w:r>
      <w:r>
        <w:rPr>
          <w:rFonts w:hint="default"/>
          <w:b w:val="0"/>
          <w:bCs w:val="0"/>
          <w:lang w:val="en-US" w:eastAsia="zh-CN"/>
        </w:rPr>
        <w:br w:type="textWrapping"/>
      </w:r>
      <w:r>
        <w:rPr>
          <w:rFonts w:hint="default"/>
          <w:b w:val="0"/>
          <w:bCs w:val="0"/>
          <w:lang w:val="en-US" w:eastAsia="zh-CN"/>
        </w:rPr>
        <w:br w:type="textWrapping"/>
      </w:r>
      <w:r>
        <w:rPr>
          <w:rFonts w:hint="default"/>
          <w:b w:val="0"/>
          <w:bCs w:val="0"/>
          <w:lang w:val="en-US" w:eastAsia="zh-CN"/>
        </w:rPr>
        <w:br w:type="textWrapping"/>
      </w:r>
      <w:r>
        <w:rPr>
          <w:rFonts w:hint="default"/>
          <w:b w:val="0"/>
          <w:bCs w:val="0"/>
          <w:lang w:val="en-US" w:eastAsia="zh-CN"/>
        </w:rPr>
        <w:br w:type="textWrapping"/>
      </w:r>
      <w:r>
        <w:rPr>
          <w:rFonts w:hint="default"/>
          <w:b w:val="0"/>
          <w:bCs w:val="0"/>
          <w:lang w:val="en-US" w:eastAsia="zh-CN"/>
        </w:rPr>
        <w:br w:type="textWrapping"/>
      </w:r>
      <w:r>
        <w:rPr>
          <w:rFonts w:hint="default"/>
          <w:b w:val="0"/>
          <w:bCs w:val="0"/>
          <w:lang w:val="en-US" w:eastAsia="zh-CN"/>
        </w:rPr>
        <w:tab/>
      </w:r>
      <w:r>
        <w:rPr>
          <w:sz w:val="28"/>
        </w:rPr>
        <mc:AlternateContent>
          <mc:Choice Requires="wps">
            <w:drawing>
              <wp:anchor distT="0" distB="0" distL="114300" distR="114300" simplePos="0" relativeHeight="251668480" behindDoc="0" locked="0" layoutInCell="1" allowOverlap="1">
                <wp:simplePos x="0" y="0"/>
                <wp:positionH relativeFrom="column">
                  <wp:posOffset>2775585</wp:posOffset>
                </wp:positionH>
                <wp:positionV relativeFrom="paragraph">
                  <wp:posOffset>4810760</wp:posOffset>
                </wp:positionV>
                <wp:extent cx="13970" cy="301625"/>
                <wp:effectExtent l="39370" t="0" r="53340" b="3175"/>
                <wp:wrapNone/>
                <wp:docPr id="94" name="Straight Arrow Connector 94"/>
                <wp:cNvGraphicFramePr/>
                <a:graphic xmlns:a="http://schemas.openxmlformats.org/drawingml/2006/main">
                  <a:graphicData uri="http://schemas.microsoft.com/office/word/2010/wordprocessingShape">
                    <wps:wsp>
                      <wps:cNvCnPr>
                        <a:stCxn id="86" idx="2"/>
                        <a:endCxn id="90" idx="0"/>
                      </wps:cNvCnPr>
                      <wps:spPr>
                        <a:xfrm>
                          <a:off x="3874770" y="5398135"/>
                          <a:ext cx="13970" cy="3016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18.55pt;margin-top:378.8pt;height:23.75pt;width:1.1pt;z-index:251668480;mso-width-relative:page;mso-height-relative:page;" filled="f" stroked="t" coordsize="21600,21600" o:gfxdata="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3zzc&#10;f9sAAAALAQAADwAAAAAAAAABACAAAAAiAAAAZHJzL2Rvd25yZXYueG1sUEsBAhQAFAAAAAgAh07i&#10;QBA3HVcfAgAARgQAAA4AAAAAAAAAAQAgAAAAKgEAAGRycy9lMm9Eb2MueG1sUEsFBgAAAAAGAAYA&#10;WQEAALsFAAAAAA==&#10;">
                <v:fill on="f" focussize="0,0"/>
                <v:stroke weight="0.5pt" color="#000000 [3200]"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76672" behindDoc="0" locked="0" layoutInCell="1" allowOverlap="1">
                <wp:simplePos x="0" y="0"/>
                <wp:positionH relativeFrom="column">
                  <wp:posOffset>-76835</wp:posOffset>
                </wp:positionH>
                <wp:positionV relativeFrom="paragraph">
                  <wp:posOffset>5545455</wp:posOffset>
                </wp:positionV>
                <wp:extent cx="1948815" cy="17145"/>
                <wp:effectExtent l="0" t="4445" r="1905" b="8890"/>
                <wp:wrapNone/>
                <wp:docPr id="104" name="Straight Connector 104"/>
                <wp:cNvGraphicFramePr/>
                <a:graphic xmlns:a="http://schemas.openxmlformats.org/drawingml/2006/main">
                  <a:graphicData uri="http://schemas.microsoft.com/office/word/2010/wordprocessingShape">
                    <wps:wsp>
                      <wps:cNvCnPr>
                        <a:stCxn id="90" idx="2"/>
                      </wps:cNvCnPr>
                      <wps:spPr>
                        <a:xfrm flipH="1">
                          <a:off x="1056640" y="7404100"/>
                          <a:ext cx="1948815"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6.05pt;margin-top:436.65pt;height:1.35pt;width:153.45pt;z-index:251676672;mso-width-relative:page;mso-height-relative:page;" filled="f" stroked="t" coordsize="21600,21600" o:gfxdata="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tqoIc2AAAAAsBAAAPAAAAAAAAAAEAIAAAACIAAABkcnMvZG93bnJl&#10;di54bWxQSwECFAAUAAAACACHTuJAVCFJRP0BAAD5AwAADgAAAAAAAAABACAAAAAnAQAAZHJzL2Uy&#10;b0RvYy54bWxQSwUGAAAAAAYABgBZAQAAlgUAAAAA&#10;">
                <v:fill on="f" focussize="0,0"/>
                <v:stroke weight="0.5pt" color="#000000 [3200]" miterlimit="8" joinstyle="miter"/>
                <v:imagedata o:title=""/>
                <o:lock v:ext="edit" aspectratio="f"/>
              </v:line>
            </w:pict>
          </mc:Fallback>
        </mc:AlternateContent>
      </w:r>
    </w:p>
    <w:p>
      <w:pPr>
        <w:pStyle w:val="251"/>
        <w:numPr>
          <w:numId w:val="0"/>
        </w:numPr>
        <w:bidi w:val="0"/>
        <w:spacing w:line="360" w:lineRule="auto"/>
        <w:ind w:leftChars="0"/>
        <w:jc w:val="both"/>
        <w:outlineLvl w:val="2"/>
        <w:rPr>
          <w:rFonts w:hint="default"/>
          <w:b w:val="0"/>
          <w:bCs w:val="0"/>
          <w:lang w:val="en-US" w:eastAsia="zh-CN"/>
        </w:rPr>
      </w:pPr>
    </w:p>
    <w:p>
      <w:pPr>
        <w:pStyle w:val="251"/>
        <w:numPr>
          <w:numId w:val="0"/>
        </w:numPr>
        <w:bidi w:val="0"/>
        <w:spacing w:line="360" w:lineRule="auto"/>
        <w:ind w:leftChars="0"/>
        <w:jc w:val="both"/>
        <w:outlineLvl w:val="1"/>
        <w:rPr>
          <w:rFonts w:hint="default"/>
          <w:b w:val="0"/>
          <w:bCs w:val="0"/>
          <w:lang w:val="en-US" w:eastAsia="zh-CN"/>
        </w:rPr>
      </w:pPr>
      <w:r>
        <w:rPr>
          <w:rFonts w:hint="default"/>
          <w:b/>
          <w:bCs/>
          <w:lang w:val="en-US" w:eastAsia="zh-CN"/>
        </w:rPr>
        <w:t>3.2. Menu:</w:t>
      </w:r>
      <w:r>
        <w:rPr>
          <w:rFonts w:hint="default"/>
          <w:b w:val="0"/>
          <w:bCs w:val="0"/>
          <w:lang w:val="en-US" w:eastAsia="zh-CN"/>
        </w:rPr>
        <w:br w:type="textWrapping"/>
      </w:r>
      <w:r>
        <w:rPr>
          <w:rFonts w:hint="default"/>
          <w:b w:val="0"/>
          <w:bCs w:val="0"/>
          <w:lang w:val="en-US" w:eastAsia="zh-CN"/>
        </w:rPr>
        <w:drawing>
          <wp:inline distT="0" distB="0" distL="114300" distR="114300">
            <wp:extent cx="5923280" cy="4685665"/>
            <wp:effectExtent l="0" t="0" r="5080" b="8255"/>
            <wp:docPr id="123" name="Picture 12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Untitled"/>
                    <pic:cNvPicPr>
                      <a:picLocks noChangeAspect="1"/>
                    </pic:cNvPicPr>
                  </pic:nvPicPr>
                  <pic:blipFill>
                    <a:blip r:embed="rId8"/>
                    <a:stretch>
                      <a:fillRect/>
                    </a:stretch>
                  </pic:blipFill>
                  <pic:spPr>
                    <a:xfrm>
                      <a:off x="0" y="0"/>
                      <a:ext cx="5923280" cy="4685665"/>
                    </a:xfrm>
                    <a:prstGeom prst="rect">
                      <a:avLst/>
                    </a:prstGeom>
                  </pic:spPr>
                </pic:pic>
              </a:graphicData>
            </a:graphic>
          </wp:inline>
        </w:drawing>
      </w:r>
    </w:p>
    <w:p>
      <w:pPr>
        <w:pStyle w:val="251"/>
        <w:numPr>
          <w:numId w:val="0"/>
        </w:numPr>
        <w:bidi w:val="0"/>
        <w:spacing w:line="360" w:lineRule="auto"/>
        <w:ind w:leftChars="0"/>
        <w:jc w:val="both"/>
        <w:outlineLvl w:val="1"/>
        <w:rPr>
          <w:rFonts w:hint="default"/>
          <w:b/>
          <w:bCs/>
          <w:lang w:val="en-US" w:eastAsia="zh-CN"/>
        </w:rPr>
      </w:pPr>
      <w:r>
        <w:rPr>
          <w:rFonts w:hint="default"/>
          <w:b/>
          <w:bCs/>
          <w:lang w:val="en-US" w:eastAsia="zh-CN"/>
        </w:rPr>
        <w:t>3.3. Thiết kế màn hình:</w:t>
      </w:r>
    </w:p>
    <w:p>
      <w:pPr>
        <w:pStyle w:val="251"/>
        <w:numPr>
          <w:numId w:val="0"/>
        </w:numPr>
        <w:bidi w:val="0"/>
        <w:spacing w:line="360" w:lineRule="auto"/>
        <w:ind w:leftChars="0"/>
        <w:jc w:val="both"/>
        <w:outlineLvl w:val="2"/>
      </w:pPr>
      <w:r>
        <w:rPr>
          <w:rFonts w:hint="default"/>
          <w:b/>
          <w:bCs/>
          <w:lang w:val="en-US" w:eastAsia="zh-CN"/>
        </w:rPr>
        <w:t>3.3.1 Màn hình menu:</w:t>
      </w:r>
      <w:r>
        <w:rPr>
          <w:rFonts w:hint="default"/>
          <w:b w:val="0"/>
          <w:bCs w:val="0"/>
          <w:lang w:val="en-US" w:eastAsia="zh-CN"/>
        </w:rPr>
        <w:br w:type="textWrapping"/>
      </w:r>
      <w:r>
        <w:drawing>
          <wp:inline distT="0" distB="0" distL="114300" distR="114300">
            <wp:extent cx="3497580" cy="1584960"/>
            <wp:effectExtent l="0" t="0" r="7620" b="0"/>
            <wp:docPr id="1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
                    <pic:cNvPicPr>
                      <a:picLocks noChangeAspect="1"/>
                    </pic:cNvPicPr>
                  </pic:nvPicPr>
                  <pic:blipFill>
                    <a:blip r:embed="rId9"/>
                    <a:stretch>
                      <a:fillRect/>
                    </a:stretch>
                  </pic:blipFill>
                  <pic:spPr>
                    <a:xfrm>
                      <a:off x="0" y="0"/>
                      <a:ext cx="3497580" cy="1584960"/>
                    </a:xfrm>
                    <a:prstGeom prst="rect">
                      <a:avLst/>
                    </a:prstGeom>
                    <a:noFill/>
                    <a:ln>
                      <a:noFill/>
                    </a:ln>
                  </pic:spPr>
                </pic:pic>
              </a:graphicData>
            </a:graphic>
          </wp:inline>
        </w:drawing>
      </w:r>
      <w:r>
        <w:br w:type="textWrapping"/>
      </w:r>
      <w:r>
        <w:br w:type="textWrapping"/>
      </w:r>
      <w:r>
        <w:br w:type="textWrapping"/>
      </w:r>
      <w:r>
        <w:br w:type="textWrapping"/>
      </w:r>
      <w:r>
        <w:rPr>
          <w:rFonts w:hint="default"/>
          <w:b w:val="0"/>
          <w:bCs w:val="0"/>
          <w:lang w:val="en-US"/>
        </w:rPr>
        <w:br w:type="textWrapping"/>
      </w:r>
    </w:p>
    <w:p>
      <w:pPr>
        <w:pStyle w:val="251"/>
        <w:numPr>
          <w:numId w:val="0"/>
        </w:numPr>
        <w:bidi w:val="0"/>
        <w:spacing w:line="360" w:lineRule="auto"/>
        <w:ind w:leftChars="0"/>
        <w:jc w:val="both"/>
        <w:outlineLvl w:val="2"/>
      </w:pPr>
      <w:r>
        <w:rPr>
          <w:rFonts w:hint="default"/>
          <w:b/>
          <w:bCs/>
          <w:lang w:val="en-US"/>
        </w:rPr>
        <w:t>3.3.2.Màn hình thêm, sửa, xóa:</w:t>
      </w:r>
      <w:r>
        <w:rPr>
          <w:rFonts w:hint="default"/>
          <w:b w:val="0"/>
          <w:bCs w:val="0"/>
          <w:lang w:val="en-US"/>
        </w:rPr>
        <w:br w:type="textWrapping"/>
      </w:r>
      <w:r>
        <w:drawing>
          <wp:inline distT="0" distB="0" distL="114300" distR="114300">
            <wp:extent cx="3594100" cy="2268220"/>
            <wp:effectExtent l="0" t="0" r="2540" b="2540"/>
            <wp:docPr id="1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3"/>
                    <pic:cNvPicPr>
                      <a:picLocks noChangeAspect="1"/>
                    </pic:cNvPicPr>
                  </pic:nvPicPr>
                  <pic:blipFill>
                    <a:blip r:embed="rId10"/>
                    <a:stretch>
                      <a:fillRect/>
                    </a:stretch>
                  </pic:blipFill>
                  <pic:spPr>
                    <a:xfrm>
                      <a:off x="0" y="0"/>
                      <a:ext cx="3594100" cy="2268220"/>
                    </a:xfrm>
                    <a:prstGeom prst="rect">
                      <a:avLst/>
                    </a:prstGeom>
                    <a:noFill/>
                    <a:ln>
                      <a:noFill/>
                    </a:ln>
                  </pic:spPr>
                </pic:pic>
              </a:graphicData>
            </a:graphic>
          </wp:inline>
        </w:drawing>
      </w:r>
    </w:p>
    <w:p>
      <w:pPr>
        <w:pStyle w:val="251"/>
        <w:numPr>
          <w:numId w:val="0"/>
        </w:numPr>
        <w:bidi w:val="0"/>
        <w:spacing w:line="360" w:lineRule="auto"/>
        <w:ind w:leftChars="0"/>
        <w:jc w:val="both"/>
        <w:outlineLvl w:val="2"/>
      </w:pPr>
      <w:r>
        <w:rPr>
          <w:rFonts w:hint="default"/>
          <w:b/>
          <w:bCs/>
          <w:lang w:val="en-US"/>
        </w:rPr>
        <w:t>3.3.3 Màn hình tìm kiếm:</w:t>
      </w:r>
      <w:r>
        <w:rPr>
          <w:rFonts w:hint="default"/>
          <w:b w:val="0"/>
          <w:bCs w:val="0"/>
          <w:lang w:val="en-US"/>
        </w:rPr>
        <w:br w:type="textWrapping"/>
      </w:r>
      <w:r>
        <w:drawing>
          <wp:inline distT="0" distB="0" distL="114300" distR="114300">
            <wp:extent cx="4877435" cy="1638300"/>
            <wp:effectExtent l="0" t="0" r="14605" b="7620"/>
            <wp:docPr id="1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4"/>
                    <pic:cNvPicPr>
                      <a:picLocks noChangeAspect="1"/>
                    </pic:cNvPicPr>
                  </pic:nvPicPr>
                  <pic:blipFill>
                    <a:blip r:embed="rId11"/>
                    <a:stretch>
                      <a:fillRect/>
                    </a:stretch>
                  </pic:blipFill>
                  <pic:spPr>
                    <a:xfrm>
                      <a:off x="0" y="0"/>
                      <a:ext cx="4877435" cy="1638300"/>
                    </a:xfrm>
                    <a:prstGeom prst="rect">
                      <a:avLst/>
                    </a:prstGeom>
                    <a:noFill/>
                    <a:ln>
                      <a:noFill/>
                    </a:ln>
                  </pic:spPr>
                </pic:pic>
              </a:graphicData>
            </a:graphic>
          </wp:inline>
        </w:drawing>
      </w:r>
    </w:p>
    <w:p>
      <w:pPr>
        <w:pStyle w:val="251"/>
        <w:numPr>
          <w:numId w:val="0"/>
        </w:numPr>
        <w:bidi w:val="0"/>
        <w:spacing w:line="360" w:lineRule="auto"/>
        <w:ind w:leftChars="0"/>
        <w:jc w:val="both"/>
        <w:outlineLvl w:val="2"/>
      </w:pPr>
      <w:r>
        <w:rPr>
          <w:rFonts w:hint="default"/>
          <w:lang w:val="en-US"/>
        </w:rPr>
        <w:t>3.3.4 Màn hình sắp xếp:</w:t>
      </w:r>
      <w:r>
        <w:rPr>
          <w:rFonts w:hint="default"/>
          <w:lang w:val="en-US"/>
        </w:rPr>
        <w:br w:type="textWrapping"/>
      </w:r>
      <w:r>
        <w:drawing>
          <wp:inline distT="0" distB="0" distL="114300" distR="114300">
            <wp:extent cx="4779010" cy="2611120"/>
            <wp:effectExtent l="0" t="0" r="6350" b="10160"/>
            <wp:docPr id="1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6"/>
                    <pic:cNvPicPr>
                      <a:picLocks noChangeAspect="1"/>
                    </pic:cNvPicPr>
                  </pic:nvPicPr>
                  <pic:blipFill>
                    <a:blip r:embed="rId12"/>
                    <a:stretch>
                      <a:fillRect/>
                    </a:stretch>
                  </pic:blipFill>
                  <pic:spPr>
                    <a:xfrm>
                      <a:off x="0" y="0"/>
                      <a:ext cx="4779010" cy="2611120"/>
                    </a:xfrm>
                    <a:prstGeom prst="rect">
                      <a:avLst/>
                    </a:prstGeom>
                    <a:noFill/>
                    <a:ln>
                      <a:noFill/>
                    </a:ln>
                  </pic:spPr>
                </pic:pic>
              </a:graphicData>
            </a:graphic>
          </wp:inline>
        </w:drawing>
      </w:r>
    </w:p>
    <w:p>
      <w:pPr>
        <w:pStyle w:val="251"/>
        <w:numPr>
          <w:numId w:val="0"/>
        </w:numPr>
        <w:bidi w:val="0"/>
        <w:spacing w:line="360" w:lineRule="auto"/>
        <w:ind w:leftChars="0"/>
        <w:jc w:val="both"/>
        <w:outlineLvl w:val="2"/>
      </w:pPr>
      <w:r>
        <w:rPr>
          <w:rFonts w:hint="default"/>
          <w:lang w:val="en-US"/>
        </w:rPr>
        <w:t>3.3.5 Màn hình thống kê:</w:t>
      </w:r>
      <w:r>
        <w:br w:type="textWrapping"/>
      </w:r>
      <w:r>
        <w:br w:type="textWrapping"/>
      </w:r>
      <w:r>
        <w:drawing>
          <wp:inline distT="0" distB="0" distL="114300" distR="114300">
            <wp:extent cx="4780280" cy="1447800"/>
            <wp:effectExtent l="0" t="0" r="5080" b="0"/>
            <wp:docPr id="1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7"/>
                    <pic:cNvPicPr>
                      <a:picLocks noChangeAspect="1"/>
                    </pic:cNvPicPr>
                  </pic:nvPicPr>
                  <pic:blipFill>
                    <a:blip r:embed="rId13"/>
                    <a:stretch>
                      <a:fillRect/>
                    </a:stretch>
                  </pic:blipFill>
                  <pic:spPr>
                    <a:xfrm>
                      <a:off x="0" y="0"/>
                      <a:ext cx="4780280" cy="1447800"/>
                    </a:xfrm>
                    <a:prstGeom prst="rect">
                      <a:avLst/>
                    </a:prstGeom>
                    <a:noFill/>
                    <a:ln>
                      <a:noFill/>
                    </a:ln>
                  </pic:spPr>
                </pic:pic>
              </a:graphicData>
            </a:graphic>
          </wp:inline>
        </w:drawing>
      </w:r>
    </w:p>
    <w:p>
      <w:pPr>
        <w:pStyle w:val="251"/>
        <w:numPr>
          <w:numId w:val="0"/>
        </w:numPr>
        <w:bidi w:val="0"/>
        <w:spacing w:line="360" w:lineRule="auto"/>
        <w:ind w:leftChars="0"/>
        <w:jc w:val="both"/>
        <w:outlineLvl w:val="0"/>
        <w:rPr>
          <w:rFonts w:hint="default"/>
          <w:lang w:val="en-US"/>
        </w:rPr>
      </w:pPr>
      <w:r>
        <w:rPr>
          <w:rFonts w:hint="default"/>
          <w:lang w:val="en-US"/>
        </w:rPr>
        <w:t>4/ Cài đặt thử nghiệm:</w:t>
      </w:r>
    </w:p>
    <w:p>
      <w:pPr>
        <w:pStyle w:val="251"/>
        <w:numPr>
          <w:numId w:val="0"/>
        </w:numPr>
        <w:bidi w:val="0"/>
        <w:spacing w:line="360" w:lineRule="auto"/>
        <w:ind w:leftChars="0"/>
        <w:jc w:val="both"/>
        <w:outlineLvl w:val="1"/>
      </w:pPr>
      <w:r>
        <w:rPr>
          <w:rFonts w:hint="default"/>
          <w:lang w:val="en-US"/>
        </w:rPr>
        <w:t>4.1.Thêm hàng hóa:</w:t>
      </w:r>
      <w:r>
        <w:rPr>
          <w:rFonts w:hint="default"/>
          <w:lang w:val="en-US"/>
        </w:rPr>
        <w:br w:type="textWrapping"/>
      </w:r>
      <w:r>
        <w:drawing>
          <wp:inline distT="0" distB="0" distL="114300" distR="114300">
            <wp:extent cx="5122545" cy="4360545"/>
            <wp:effectExtent l="0" t="0" r="13335" b="13335"/>
            <wp:docPr id="1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8"/>
                    <pic:cNvPicPr>
                      <a:picLocks noChangeAspect="1"/>
                    </pic:cNvPicPr>
                  </pic:nvPicPr>
                  <pic:blipFill>
                    <a:blip r:embed="rId14"/>
                    <a:stretch>
                      <a:fillRect/>
                    </a:stretch>
                  </pic:blipFill>
                  <pic:spPr>
                    <a:xfrm>
                      <a:off x="0" y="0"/>
                      <a:ext cx="5122545" cy="4360545"/>
                    </a:xfrm>
                    <a:prstGeom prst="rect">
                      <a:avLst/>
                    </a:prstGeom>
                    <a:noFill/>
                    <a:ln>
                      <a:noFill/>
                    </a:ln>
                  </pic:spPr>
                </pic:pic>
              </a:graphicData>
            </a:graphic>
          </wp:inline>
        </w:drawing>
      </w:r>
    </w:p>
    <w:p>
      <w:pPr>
        <w:pStyle w:val="251"/>
        <w:numPr>
          <w:numId w:val="0"/>
        </w:numPr>
        <w:bidi w:val="0"/>
        <w:spacing w:line="360" w:lineRule="auto"/>
        <w:ind w:leftChars="0"/>
        <w:jc w:val="both"/>
        <w:outlineLvl w:val="1"/>
      </w:pPr>
      <w:r>
        <w:rPr>
          <w:rFonts w:hint="default"/>
          <w:lang w:val="en-US"/>
        </w:rPr>
        <w:t>4.2. Sửa hàng hóa:</w:t>
      </w:r>
      <w:r>
        <w:rPr>
          <w:rFonts w:hint="default"/>
          <w:lang w:val="en-US"/>
        </w:rPr>
        <w:br w:type="textWrapping"/>
      </w:r>
      <w:r>
        <w:drawing>
          <wp:inline distT="0" distB="0" distL="114300" distR="114300">
            <wp:extent cx="5761355" cy="2910840"/>
            <wp:effectExtent l="0" t="0" r="14605" b="0"/>
            <wp:docPr id="1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9"/>
                    <pic:cNvPicPr>
                      <a:picLocks noChangeAspect="1"/>
                    </pic:cNvPicPr>
                  </pic:nvPicPr>
                  <pic:blipFill>
                    <a:blip r:embed="rId15"/>
                    <a:stretch>
                      <a:fillRect/>
                    </a:stretch>
                  </pic:blipFill>
                  <pic:spPr>
                    <a:xfrm>
                      <a:off x="0" y="0"/>
                      <a:ext cx="5761355" cy="2910840"/>
                    </a:xfrm>
                    <a:prstGeom prst="rect">
                      <a:avLst/>
                    </a:prstGeom>
                    <a:noFill/>
                    <a:ln>
                      <a:noFill/>
                    </a:ln>
                  </pic:spPr>
                </pic:pic>
              </a:graphicData>
            </a:graphic>
          </wp:inline>
        </w:drawing>
      </w:r>
    </w:p>
    <w:p>
      <w:pPr>
        <w:pStyle w:val="251"/>
        <w:numPr>
          <w:numId w:val="0"/>
        </w:numPr>
        <w:bidi w:val="0"/>
        <w:spacing w:line="360" w:lineRule="auto"/>
        <w:ind w:leftChars="0"/>
        <w:jc w:val="both"/>
        <w:outlineLvl w:val="1"/>
      </w:pPr>
      <w:r>
        <w:rPr>
          <w:rFonts w:hint="default"/>
          <w:lang w:val="en-US"/>
        </w:rPr>
        <w:t>4.3. Xóa hàng hóa:</w:t>
      </w:r>
      <w:r>
        <w:rPr>
          <w:rFonts w:hint="default"/>
          <w:lang w:val="en-US"/>
        </w:rPr>
        <w:br w:type="textWrapping"/>
      </w:r>
      <w:r>
        <w:drawing>
          <wp:inline distT="0" distB="0" distL="114300" distR="114300">
            <wp:extent cx="5760085" cy="1765935"/>
            <wp:effectExtent l="0" t="0" r="635" b="1905"/>
            <wp:docPr id="1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20"/>
                    <pic:cNvPicPr>
                      <a:picLocks noChangeAspect="1"/>
                    </pic:cNvPicPr>
                  </pic:nvPicPr>
                  <pic:blipFill>
                    <a:blip r:embed="rId16"/>
                    <a:stretch>
                      <a:fillRect/>
                    </a:stretch>
                  </pic:blipFill>
                  <pic:spPr>
                    <a:xfrm>
                      <a:off x="0" y="0"/>
                      <a:ext cx="5760085" cy="1765935"/>
                    </a:xfrm>
                    <a:prstGeom prst="rect">
                      <a:avLst/>
                    </a:prstGeom>
                    <a:noFill/>
                    <a:ln>
                      <a:noFill/>
                    </a:ln>
                  </pic:spPr>
                </pic:pic>
              </a:graphicData>
            </a:graphic>
          </wp:inline>
        </w:draw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251"/>
        <w:numPr>
          <w:numId w:val="0"/>
        </w:numPr>
        <w:bidi w:val="0"/>
        <w:spacing w:line="360" w:lineRule="auto"/>
        <w:ind w:leftChars="0"/>
        <w:jc w:val="both"/>
        <w:outlineLvl w:val="1"/>
        <w:rPr>
          <w:rFonts w:hint="default"/>
          <w:lang w:val="en-US" w:eastAsia="zh-CN"/>
        </w:rPr>
      </w:pPr>
      <w:r>
        <w:rPr>
          <w:rFonts w:hint="default"/>
          <w:lang w:val="en-US" w:eastAsia="zh-CN"/>
        </w:rPr>
        <w:t>4.4. Tìm kiếm:</w:t>
      </w:r>
    </w:p>
    <w:p>
      <w:pPr>
        <w:pStyle w:val="251"/>
        <w:numPr>
          <w:numId w:val="0"/>
        </w:numPr>
        <w:bidi w:val="0"/>
        <w:spacing w:line="360" w:lineRule="auto"/>
        <w:ind w:leftChars="0"/>
        <w:jc w:val="both"/>
        <w:outlineLvl w:val="2"/>
      </w:pPr>
      <w:r>
        <w:rPr>
          <w:rFonts w:hint="default"/>
          <w:lang w:val="en-US" w:eastAsia="zh-CN"/>
        </w:rPr>
        <w:t>4.4.1. Tìm kiếm theo loại</w:t>
      </w:r>
      <w:r>
        <w:rPr>
          <w:rFonts w:hint="default"/>
          <w:lang w:val="en-US" w:eastAsia="zh-CN"/>
        </w:rPr>
        <w:br w:type="textWrapping"/>
      </w:r>
      <w:r>
        <w:drawing>
          <wp:inline distT="0" distB="0" distL="114300" distR="114300">
            <wp:extent cx="5720715" cy="2699385"/>
            <wp:effectExtent l="0" t="0" r="9525" b="13335"/>
            <wp:docPr id="1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21"/>
                    <pic:cNvPicPr>
                      <a:picLocks noChangeAspect="1"/>
                    </pic:cNvPicPr>
                  </pic:nvPicPr>
                  <pic:blipFill>
                    <a:blip r:embed="rId17"/>
                    <a:stretch>
                      <a:fillRect/>
                    </a:stretch>
                  </pic:blipFill>
                  <pic:spPr>
                    <a:xfrm>
                      <a:off x="0" y="0"/>
                      <a:ext cx="5720715" cy="2699385"/>
                    </a:xfrm>
                    <a:prstGeom prst="rect">
                      <a:avLst/>
                    </a:prstGeom>
                    <a:noFill/>
                    <a:ln>
                      <a:noFill/>
                    </a:ln>
                  </pic:spPr>
                </pic:pic>
              </a:graphicData>
            </a:graphic>
          </wp:inline>
        </w:drawing>
      </w:r>
    </w:p>
    <w:p>
      <w:pPr>
        <w:pStyle w:val="251"/>
        <w:numPr>
          <w:numId w:val="0"/>
        </w:numPr>
        <w:bidi w:val="0"/>
        <w:spacing w:line="360" w:lineRule="auto"/>
        <w:ind w:leftChars="0"/>
        <w:jc w:val="both"/>
        <w:outlineLvl w:val="2"/>
      </w:pPr>
      <w:r>
        <w:rPr>
          <w:rFonts w:hint="default"/>
          <w:lang w:val="en-US"/>
        </w:rPr>
        <w:t>4.4.2. Tìm kiếm theo giá:</w:t>
      </w:r>
      <w:r>
        <w:rPr>
          <w:rFonts w:hint="default"/>
          <w:lang w:val="en-US"/>
        </w:rPr>
        <w:br w:type="textWrapping"/>
      </w:r>
      <w:r>
        <w:drawing>
          <wp:inline distT="0" distB="0" distL="114300" distR="114300">
            <wp:extent cx="5765165" cy="1153160"/>
            <wp:effectExtent l="0" t="0" r="10795" b="5080"/>
            <wp:docPr id="1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2"/>
                    <pic:cNvPicPr>
                      <a:picLocks noChangeAspect="1"/>
                    </pic:cNvPicPr>
                  </pic:nvPicPr>
                  <pic:blipFill>
                    <a:blip r:embed="rId18"/>
                    <a:stretch>
                      <a:fillRect/>
                    </a:stretch>
                  </pic:blipFill>
                  <pic:spPr>
                    <a:xfrm>
                      <a:off x="0" y="0"/>
                      <a:ext cx="5765165" cy="1153160"/>
                    </a:xfrm>
                    <a:prstGeom prst="rect">
                      <a:avLst/>
                    </a:prstGeom>
                    <a:noFill/>
                    <a:ln>
                      <a:noFill/>
                    </a:ln>
                  </pic:spPr>
                </pic:pic>
              </a:graphicData>
            </a:graphic>
          </wp:inline>
        </w:drawing>
      </w:r>
    </w:p>
    <w:p>
      <w:pPr>
        <w:pStyle w:val="251"/>
        <w:numPr>
          <w:numId w:val="0"/>
        </w:numPr>
        <w:bidi w:val="0"/>
        <w:spacing w:line="360" w:lineRule="auto"/>
        <w:ind w:leftChars="0"/>
        <w:jc w:val="left"/>
        <w:outlineLvl w:val="2"/>
      </w:pPr>
      <w:r>
        <w:rPr>
          <w:rFonts w:hint="default"/>
          <w:lang w:val="en-US"/>
        </w:rPr>
        <w:t>4.4.3.Tìm kiếm theo ngày nhập kho:</w:t>
      </w:r>
      <w:r>
        <w:drawing>
          <wp:inline distT="0" distB="0" distL="114300" distR="114300">
            <wp:extent cx="5755005" cy="2152015"/>
            <wp:effectExtent l="0" t="0" r="5715" b="12065"/>
            <wp:docPr id="1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23"/>
                    <pic:cNvPicPr>
                      <a:picLocks noChangeAspect="1"/>
                    </pic:cNvPicPr>
                  </pic:nvPicPr>
                  <pic:blipFill>
                    <a:blip r:embed="rId19"/>
                    <a:stretch>
                      <a:fillRect/>
                    </a:stretch>
                  </pic:blipFill>
                  <pic:spPr>
                    <a:xfrm>
                      <a:off x="0" y="0"/>
                      <a:ext cx="5755005" cy="2152015"/>
                    </a:xfrm>
                    <a:prstGeom prst="rect">
                      <a:avLst/>
                    </a:prstGeom>
                    <a:noFill/>
                    <a:ln>
                      <a:noFill/>
                    </a:ln>
                  </pic:spPr>
                </pic:pic>
              </a:graphicData>
            </a:graphic>
          </wp:inline>
        </w:drawing>
      </w:r>
    </w:p>
    <w:p>
      <w:pPr>
        <w:pStyle w:val="251"/>
        <w:numPr>
          <w:numId w:val="0"/>
        </w:numPr>
        <w:bidi w:val="0"/>
        <w:spacing w:line="360" w:lineRule="auto"/>
        <w:ind w:leftChars="0"/>
        <w:jc w:val="both"/>
        <w:outlineLvl w:val="1"/>
      </w:pPr>
      <w:r>
        <w:rPr>
          <w:rFonts w:hint="default"/>
          <w:lang w:val="en-US"/>
        </w:rPr>
        <w:t>4.5. Sắp xếp:</w:t>
      </w:r>
      <w:r>
        <w:rPr>
          <w:rFonts w:hint="default"/>
          <w:lang w:val="en-US"/>
        </w:rPr>
        <w:br w:type="textWrapping"/>
      </w:r>
      <w:r>
        <w:drawing>
          <wp:inline distT="0" distB="0" distL="114300" distR="114300">
            <wp:extent cx="5083175" cy="2484120"/>
            <wp:effectExtent l="0" t="0" r="6985" b="0"/>
            <wp:docPr id="1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24"/>
                    <pic:cNvPicPr>
                      <a:picLocks noChangeAspect="1"/>
                    </pic:cNvPicPr>
                  </pic:nvPicPr>
                  <pic:blipFill>
                    <a:blip r:embed="rId20"/>
                    <a:stretch>
                      <a:fillRect/>
                    </a:stretch>
                  </pic:blipFill>
                  <pic:spPr>
                    <a:xfrm>
                      <a:off x="0" y="0"/>
                      <a:ext cx="5083175" cy="2484120"/>
                    </a:xfrm>
                    <a:prstGeom prst="rect">
                      <a:avLst/>
                    </a:prstGeom>
                    <a:noFill/>
                    <a:ln>
                      <a:noFill/>
                    </a:ln>
                  </pic:spPr>
                </pic:pic>
              </a:graphicData>
            </a:graphic>
          </wp:inline>
        </w:drawing>
      </w:r>
    </w:p>
    <w:p>
      <w:pPr>
        <w:pStyle w:val="251"/>
        <w:numPr>
          <w:numId w:val="0"/>
        </w:numPr>
        <w:bidi w:val="0"/>
        <w:spacing w:line="360" w:lineRule="auto"/>
        <w:ind w:leftChars="0"/>
        <w:jc w:val="both"/>
        <w:outlineLvl w:val="2"/>
      </w:pPr>
      <w:r>
        <w:rPr>
          <w:rFonts w:hint="default"/>
          <w:lang w:val="en-US"/>
        </w:rPr>
        <w:t>4.5.1. Sắp xếp theo giá nhập:</w:t>
      </w:r>
      <w:r>
        <w:rPr>
          <w:rFonts w:hint="default"/>
          <w:lang w:val="en-US"/>
        </w:rPr>
        <w:br w:type="textWrapping"/>
      </w:r>
      <w:r>
        <w:drawing>
          <wp:inline distT="0" distB="0" distL="114300" distR="114300">
            <wp:extent cx="5758815" cy="2989580"/>
            <wp:effectExtent l="0" t="0" r="1905" b="12700"/>
            <wp:docPr id="1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25"/>
                    <pic:cNvPicPr>
                      <a:picLocks noChangeAspect="1"/>
                    </pic:cNvPicPr>
                  </pic:nvPicPr>
                  <pic:blipFill>
                    <a:blip r:embed="rId21"/>
                    <a:stretch>
                      <a:fillRect/>
                    </a:stretch>
                  </pic:blipFill>
                  <pic:spPr>
                    <a:xfrm>
                      <a:off x="0" y="0"/>
                      <a:ext cx="5758815" cy="2989580"/>
                    </a:xfrm>
                    <a:prstGeom prst="rect">
                      <a:avLst/>
                    </a:prstGeom>
                    <a:noFill/>
                    <a:ln>
                      <a:noFill/>
                    </a:ln>
                  </pic:spPr>
                </pic:pic>
              </a:graphicData>
            </a:graphic>
          </wp:inline>
        </w:drawing>
      </w:r>
    </w:p>
    <w:p>
      <w:pPr>
        <w:pStyle w:val="251"/>
        <w:numPr>
          <w:numId w:val="0"/>
        </w:numPr>
        <w:bidi w:val="0"/>
        <w:spacing w:line="360" w:lineRule="auto"/>
        <w:ind w:leftChars="0"/>
        <w:jc w:val="both"/>
        <w:outlineLvl w:val="2"/>
      </w:pPr>
      <w:r>
        <w:rPr>
          <w:rFonts w:hint="default"/>
          <w:lang w:val="en-US"/>
        </w:rPr>
        <w:t>4.5.2. Sắp theo ngày nhập kho:</w:t>
      </w:r>
      <w:r>
        <w:rPr>
          <w:rFonts w:hint="default"/>
          <w:lang w:val="en-US"/>
        </w:rPr>
        <w:br w:type="textWrapping"/>
      </w:r>
      <w:r>
        <w:drawing>
          <wp:inline distT="0" distB="0" distL="114300" distR="114300">
            <wp:extent cx="5756910" cy="3089275"/>
            <wp:effectExtent l="0" t="0" r="3810" b="4445"/>
            <wp:docPr id="1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26"/>
                    <pic:cNvPicPr>
                      <a:picLocks noChangeAspect="1"/>
                    </pic:cNvPicPr>
                  </pic:nvPicPr>
                  <pic:blipFill>
                    <a:blip r:embed="rId22"/>
                    <a:stretch>
                      <a:fillRect/>
                    </a:stretch>
                  </pic:blipFill>
                  <pic:spPr>
                    <a:xfrm>
                      <a:off x="0" y="0"/>
                      <a:ext cx="5756910" cy="3089275"/>
                    </a:xfrm>
                    <a:prstGeom prst="rect">
                      <a:avLst/>
                    </a:prstGeom>
                    <a:noFill/>
                    <a:ln>
                      <a:noFill/>
                    </a:ln>
                  </pic:spPr>
                </pic:pic>
              </a:graphicData>
            </a:graphic>
          </wp:inline>
        </w:drawing>
      </w:r>
    </w:p>
    <w:p>
      <w:pPr>
        <w:pStyle w:val="251"/>
        <w:numPr>
          <w:numId w:val="0"/>
        </w:numPr>
        <w:bidi w:val="0"/>
        <w:spacing w:line="360" w:lineRule="auto"/>
        <w:ind w:leftChars="0"/>
        <w:jc w:val="both"/>
        <w:outlineLvl w:val="2"/>
      </w:pPr>
      <w:r>
        <w:rPr>
          <w:rFonts w:hint="default"/>
          <w:lang w:val="en-US"/>
        </w:rPr>
        <w:t>4.5.3. Sắp xếp theo loại và ngày nhập:</w:t>
      </w:r>
      <w:r>
        <w:rPr>
          <w:rFonts w:hint="default"/>
          <w:lang w:val="en-US"/>
        </w:rPr>
        <w:br w:type="textWrapping"/>
      </w:r>
      <w:r>
        <w:drawing>
          <wp:inline distT="0" distB="0" distL="114300" distR="114300">
            <wp:extent cx="5757545" cy="2947670"/>
            <wp:effectExtent l="0" t="0" r="3175" b="8890"/>
            <wp:docPr id="1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7"/>
                    <pic:cNvPicPr>
                      <a:picLocks noChangeAspect="1"/>
                    </pic:cNvPicPr>
                  </pic:nvPicPr>
                  <pic:blipFill>
                    <a:blip r:embed="rId23"/>
                    <a:stretch>
                      <a:fillRect/>
                    </a:stretch>
                  </pic:blipFill>
                  <pic:spPr>
                    <a:xfrm>
                      <a:off x="0" y="0"/>
                      <a:ext cx="5757545" cy="2947670"/>
                    </a:xfrm>
                    <a:prstGeom prst="rect">
                      <a:avLst/>
                    </a:prstGeom>
                    <a:noFill/>
                    <a:ln>
                      <a:noFill/>
                    </a:ln>
                  </pic:spPr>
                </pic:pic>
              </a:graphicData>
            </a:graphic>
          </wp:inline>
        </w:drawing>
      </w:r>
    </w:p>
    <w:p>
      <w:pPr>
        <w:pStyle w:val="251"/>
        <w:numPr>
          <w:numId w:val="0"/>
        </w:numPr>
        <w:bidi w:val="0"/>
        <w:spacing w:line="360" w:lineRule="auto"/>
        <w:ind w:leftChars="0"/>
        <w:jc w:val="both"/>
        <w:outlineLvl w:val="2"/>
      </w:pPr>
      <w:r>
        <w:rPr>
          <w:rFonts w:hint="default"/>
          <w:lang w:val="en-US"/>
        </w:rPr>
        <w:t>4.5.4. Sắp xếp theo loại và giá nhập:</w:t>
      </w:r>
      <w:r>
        <w:rPr>
          <w:rFonts w:hint="default"/>
          <w:lang w:val="en-US"/>
        </w:rPr>
        <w:br w:type="textWrapping"/>
      </w:r>
      <w:r>
        <w:drawing>
          <wp:inline distT="0" distB="0" distL="114300" distR="114300">
            <wp:extent cx="5756910" cy="2978785"/>
            <wp:effectExtent l="0" t="0" r="3810" b="8255"/>
            <wp:docPr id="1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8"/>
                    <pic:cNvPicPr>
                      <a:picLocks noChangeAspect="1"/>
                    </pic:cNvPicPr>
                  </pic:nvPicPr>
                  <pic:blipFill>
                    <a:blip r:embed="rId24"/>
                    <a:stretch>
                      <a:fillRect/>
                    </a:stretch>
                  </pic:blipFill>
                  <pic:spPr>
                    <a:xfrm>
                      <a:off x="0" y="0"/>
                      <a:ext cx="5756910" cy="2978785"/>
                    </a:xfrm>
                    <a:prstGeom prst="rect">
                      <a:avLst/>
                    </a:prstGeom>
                    <a:noFill/>
                    <a:ln>
                      <a:noFill/>
                    </a:ln>
                  </pic:spPr>
                </pic:pic>
              </a:graphicData>
            </a:graphic>
          </wp:inline>
        </w:draw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251"/>
        <w:numPr>
          <w:numId w:val="0"/>
        </w:numPr>
        <w:bidi w:val="0"/>
        <w:spacing w:line="360" w:lineRule="auto"/>
        <w:ind w:leftChars="0"/>
        <w:jc w:val="both"/>
        <w:outlineLvl w:val="1"/>
        <w:rPr>
          <w:rFonts w:hint="default"/>
          <w:lang w:val="en-US"/>
        </w:rPr>
      </w:pPr>
      <w:r>
        <w:rPr>
          <w:rFonts w:hint="default"/>
          <w:lang w:val="en-US"/>
        </w:rPr>
        <w:t>4.6. Thống kê:</w:t>
      </w:r>
    </w:p>
    <w:p>
      <w:pPr>
        <w:pStyle w:val="251"/>
        <w:numPr>
          <w:numId w:val="0"/>
        </w:numPr>
        <w:bidi w:val="0"/>
        <w:spacing w:line="360" w:lineRule="auto"/>
        <w:ind w:leftChars="0"/>
        <w:jc w:val="both"/>
        <w:outlineLvl w:val="2"/>
      </w:pPr>
      <w:r>
        <w:rPr>
          <w:rFonts w:hint="default" w:ascii="Times New Roman" w:hAnsi="Times New Roman" w:cs="Times New Roman"/>
          <w:sz w:val="28"/>
          <w:szCs w:val="28"/>
          <w:lang w:val="en-US"/>
        </w:rPr>
        <w:t xml:space="preserve">4.6.1. </w:t>
      </w:r>
      <w:bookmarkStart w:id="0" w:name="_Toc90661052"/>
      <w:r>
        <w:rPr>
          <w:rFonts w:hint="default" w:ascii="Times New Roman" w:hAnsi="Times New Roman" w:cs="Times New Roman"/>
          <w:sz w:val="28"/>
          <w:szCs w:val="28"/>
        </w:rPr>
        <w:t>Thống kê tổng số lượng hàng hóa trong kho</w:t>
      </w:r>
      <w:bookmarkEnd w:id="0"/>
      <w:r>
        <w:rPr>
          <w:rFonts w:hint="default" w:ascii="Times New Roman" w:hAnsi="Times New Roman" w:cs="Times New Roman"/>
          <w:sz w:val="28"/>
          <w:szCs w:val="28"/>
          <w:lang w:val="en-US"/>
        </w:rPr>
        <w:t>:</w:t>
      </w:r>
      <w:r>
        <w:rPr>
          <w:rFonts w:hint="default" w:ascii="Times New Roman" w:hAnsi="Times New Roman" w:cs="Times New Roman"/>
          <w:sz w:val="28"/>
          <w:szCs w:val="28"/>
          <w:lang w:val="en-US"/>
        </w:rPr>
        <w:br w:type="textWrapping"/>
      </w:r>
      <w:r>
        <w:drawing>
          <wp:inline distT="0" distB="0" distL="114300" distR="114300">
            <wp:extent cx="4427855" cy="2903220"/>
            <wp:effectExtent l="0" t="0" r="6985" b="7620"/>
            <wp:docPr id="1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29"/>
                    <pic:cNvPicPr>
                      <a:picLocks noChangeAspect="1"/>
                    </pic:cNvPicPr>
                  </pic:nvPicPr>
                  <pic:blipFill>
                    <a:blip r:embed="rId25"/>
                    <a:stretch>
                      <a:fillRect/>
                    </a:stretch>
                  </pic:blipFill>
                  <pic:spPr>
                    <a:xfrm>
                      <a:off x="0" y="0"/>
                      <a:ext cx="4427855" cy="2903220"/>
                    </a:xfrm>
                    <a:prstGeom prst="rect">
                      <a:avLst/>
                    </a:prstGeom>
                    <a:noFill/>
                    <a:ln>
                      <a:noFill/>
                    </a:ln>
                  </pic:spPr>
                </pic:pic>
              </a:graphicData>
            </a:graphic>
          </wp:inline>
        </w:drawing>
      </w:r>
    </w:p>
    <w:p>
      <w:pPr>
        <w:pStyle w:val="251"/>
        <w:numPr>
          <w:numId w:val="0"/>
        </w:numPr>
        <w:bidi w:val="0"/>
        <w:spacing w:line="360" w:lineRule="auto"/>
        <w:ind w:leftChars="0"/>
        <w:jc w:val="both"/>
        <w:outlineLvl w:val="2"/>
      </w:pPr>
      <w:r>
        <w:rPr>
          <w:rFonts w:hint="default" w:ascii="Times New Roman" w:hAnsi="Times New Roman" w:cs="Times New Roman"/>
          <w:sz w:val="28"/>
          <w:szCs w:val="28"/>
          <w:lang w:val="en-US"/>
        </w:rPr>
        <w:t>4.6.2.</w:t>
      </w:r>
      <w:r>
        <w:rPr>
          <w:rFonts w:hint="default"/>
          <w:lang w:val="en-US"/>
        </w:rPr>
        <w:t xml:space="preserve"> </w:t>
      </w:r>
      <w:r>
        <w:rPr>
          <w:rFonts w:hint="default" w:ascii="Times New Roman" w:hAnsi="Times New Roman" w:cs="Times New Roman"/>
          <w:b/>
          <w:bCs/>
          <w:sz w:val="28"/>
          <w:szCs w:val="28"/>
          <w:lang w:val="en-US"/>
        </w:rPr>
        <w:t>Thống kê tổng giá trị nhập kho:</w:t>
      </w:r>
      <w:r>
        <w:rPr>
          <w:rFonts w:hint="default" w:ascii="Times New Roman" w:hAnsi="Times New Roman" w:cs="Times New Roman"/>
          <w:b/>
          <w:bCs/>
          <w:sz w:val="28"/>
          <w:szCs w:val="28"/>
          <w:lang w:val="en-US"/>
        </w:rPr>
        <w:br w:type="textWrapping"/>
      </w:r>
      <w:r>
        <w:drawing>
          <wp:inline distT="0" distB="0" distL="114300" distR="114300">
            <wp:extent cx="4694555" cy="3093720"/>
            <wp:effectExtent l="0" t="0" r="14605" b="0"/>
            <wp:docPr id="1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30"/>
                    <pic:cNvPicPr>
                      <a:picLocks noChangeAspect="1"/>
                    </pic:cNvPicPr>
                  </pic:nvPicPr>
                  <pic:blipFill>
                    <a:blip r:embed="rId26"/>
                    <a:stretch>
                      <a:fillRect/>
                    </a:stretch>
                  </pic:blipFill>
                  <pic:spPr>
                    <a:xfrm>
                      <a:off x="0" y="0"/>
                      <a:ext cx="4694555" cy="3093720"/>
                    </a:xfrm>
                    <a:prstGeom prst="rect">
                      <a:avLst/>
                    </a:prstGeom>
                    <a:noFill/>
                    <a:ln>
                      <a:noFill/>
                    </a:ln>
                  </pic:spPr>
                </pic:pic>
              </a:graphicData>
            </a:graphic>
          </wp:inline>
        </w:drawing>
      </w:r>
    </w:p>
    <w:p>
      <w:pPr>
        <w:pStyle w:val="251"/>
        <w:numPr>
          <w:numId w:val="0"/>
        </w:numPr>
        <w:bidi w:val="0"/>
        <w:spacing w:line="360" w:lineRule="auto"/>
        <w:ind w:leftChars="0"/>
        <w:jc w:val="both"/>
        <w:outlineLvl w:val="2"/>
      </w:pPr>
      <w:r>
        <w:rPr>
          <w:rFonts w:hint="default" w:ascii="Times New Roman" w:hAnsi="Times New Roman" w:cs="Times New Roman"/>
          <w:sz w:val="28"/>
          <w:szCs w:val="28"/>
          <w:lang w:val="en-US"/>
        </w:rPr>
        <w:t>4.6.3.</w:t>
      </w:r>
      <w:r>
        <w:rPr>
          <w:rFonts w:hint="default"/>
          <w:lang w:val="en-US"/>
        </w:rPr>
        <w:t xml:space="preserve"> </w:t>
      </w:r>
      <w:r>
        <w:rPr>
          <w:rFonts w:hint="default" w:ascii="Times New Roman" w:hAnsi="Times New Roman" w:cs="Times New Roman"/>
          <w:b/>
          <w:bCs/>
          <w:sz w:val="28"/>
          <w:szCs w:val="28"/>
          <w:lang w:val="en-US"/>
        </w:rPr>
        <w:t>Thống kê theo từng loại hàng:</w:t>
      </w:r>
      <w:r>
        <w:rPr>
          <w:rFonts w:hint="default" w:ascii="Times New Roman" w:hAnsi="Times New Roman" w:cs="Times New Roman"/>
          <w:b/>
          <w:bCs/>
          <w:sz w:val="28"/>
          <w:szCs w:val="28"/>
          <w:lang w:val="en-US"/>
        </w:rPr>
        <w:br w:type="textWrapping"/>
      </w:r>
      <w:r>
        <w:drawing>
          <wp:inline distT="0" distB="0" distL="114300" distR="114300">
            <wp:extent cx="5763260" cy="2185670"/>
            <wp:effectExtent l="0" t="0" r="12700" b="8890"/>
            <wp:docPr id="1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2"/>
                    <pic:cNvPicPr>
                      <a:picLocks noChangeAspect="1"/>
                    </pic:cNvPicPr>
                  </pic:nvPicPr>
                  <pic:blipFill>
                    <a:blip r:embed="rId27"/>
                    <a:stretch>
                      <a:fillRect/>
                    </a:stretch>
                  </pic:blipFill>
                  <pic:spPr>
                    <a:xfrm>
                      <a:off x="0" y="0"/>
                      <a:ext cx="5763260" cy="2185670"/>
                    </a:xfrm>
                    <a:prstGeom prst="rect">
                      <a:avLst/>
                    </a:prstGeom>
                    <a:noFill/>
                    <a:ln>
                      <a:noFill/>
                    </a:ln>
                  </pic:spPr>
                </pic:pic>
              </a:graphicData>
            </a:graphic>
          </wp:inline>
        </w:drawing>
      </w:r>
    </w:p>
    <w:p>
      <w:pPr>
        <w:pStyle w:val="251"/>
        <w:numPr>
          <w:ilvl w:val="0"/>
          <w:numId w:val="0"/>
        </w:numPr>
        <w:bidi w:val="0"/>
        <w:spacing w:line="360" w:lineRule="auto"/>
        <w:ind w:leftChars="0"/>
        <w:jc w:val="both"/>
        <w:outlineLvl w:val="0"/>
      </w:pPr>
      <w:r>
        <w:rPr>
          <w:rFonts w:hint="default"/>
          <w:lang w:val="en-US"/>
        </w:rPr>
        <w:t>5/ Tổng kết:</w:t>
      </w:r>
    </w:p>
    <w:p>
      <w:pPr>
        <w:rPr>
          <w:rFonts w:hint="default"/>
          <w:lang w:val="en-US"/>
        </w:rPr>
      </w:pPr>
    </w:p>
    <w:p>
      <w:pPr>
        <w:pStyle w:val="251"/>
        <w:numPr>
          <w:numId w:val="0"/>
        </w:numPr>
        <w:bidi w:val="0"/>
        <w:spacing w:line="360" w:lineRule="auto"/>
        <w:ind w:leftChars="0"/>
        <w:jc w:val="both"/>
        <w:outlineLvl w:val="1"/>
        <w:rPr>
          <w:rFonts w:hint="default"/>
          <w:b w:val="0"/>
          <w:bCs w:val="0"/>
          <w:lang w:val="en-US"/>
        </w:rPr>
      </w:pPr>
      <w:r>
        <w:rPr>
          <w:rFonts w:hint="default"/>
          <w:lang w:val="en-US"/>
        </w:rPr>
        <w:t xml:space="preserve">5.1. Kết quả đạt được: </w:t>
      </w:r>
      <w:r>
        <w:rPr>
          <w:rFonts w:hint="default"/>
          <w:lang w:val="en-US"/>
        </w:rPr>
        <w:br w:type="textWrapping"/>
      </w:r>
      <w:r>
        <w:rPr>
          <w:rFonts w:hint="default"/>
          <w:b w:val="0"/>
          <w:bCs w:val="0"/>
          <w:lang w:val="en-US"/>
        </w:rPr>
        <w:t>- Chương trình đã thực hiện được tất cả chức năng trong đề tài, khi chạy chương trình sẽ có sẵn 20 loại sản phảm.</w:t>
      </w:r>
    </w:p>
    <w:p>
      <w:pPr>
        <w:pStyle w:val="251"/>
        <w:numPr>
          <w:numId w:val="0"/>
        </w:numPr>
        <w:bidi w:val="0"/>
        <w:spacing w:line="360" w:lineRule="auto"/>
        <w:ind w:leftChars="0"/>
        <w:jc w:val="both"/>
        <w:outlineLvl w:val="1"/>
        <w:rPr>
          <w:rFonts w:hint="default"/>
          <w:lang w:val="en-US"/>
        </w:rPr>
      </w:pPr>
      <w:r>
        <w:rPr>
          <w:rFonts w:hint="default"/>
          <w:lang w:val="en-US"/>
        </w:rPr>
        <w:t>5.2. Đánh giá ưu và khuyết điểm:</w:t>
      </w:r>
    </w:p>
    <w:p>
      <w:pPr>
        <w:pStyle w:val="251"/>
        <w:numPr>
          <w:numId w:val="0"/>
        </w:numPr>
        <w:bidi w:val="0"/>
        <w:spacing w:line="360" w:lineRule="auto"/>
        <w:ind w:leftChars="0"/>
        <w:jc w:val="both"/>
        <w:outlineLvl w:val="2"/>
        <w:rPr>
          <w:b w:val="0"/>
          <w:bCs w:val="0"/>
        </w:rPr>
      </w:pPr>
      <w:r>
        <w:rPr>
          <w:rFonts w:hint="default"/>
          <w:lang w:val="en-US"/>
        </w:rPr>
        <w:t>5.2.1. Ưu điểm:</w:t>
      </w:r>
      <w:r>
        <w:rPr>
          <w:rFonts w:hint="default"/>
          <w:lang w:val="en-US"/>
        </w:rPr>
        <w:br w:type="textWrapping"/>
      </w:r>
      <w:r>
        <w:rPr>
          <w:rFonts w:hint="default"/>
          <w:b w:val="0"/>
          <w:bCs w:val="0"/>
          <w:lang w:val="en-US"/>
        </w:rPr>
        <w:t xml:space="preserve">- </w:t>
      </w:r>
      <w:r>
        <w:rPr>
          <w:b w:val="0"/>
          <w:bCs w:val="0"/>
        </w:rPr>
        <w:t>Chương trình hoạt động ổn định, thực hiện đc đầy đủ chức năng và chức năng nâng cao. Sử dụng cấu trúc dữ liệu List và ArrayList hoạt động một cách linh hoạt. Đồng thời, giải thuật tìm kiếm nhị phân giúp việc tìm kiếm nhanh hơn trong tương lai khi số lượng hàng hóa tăng lên.</w:t>
      </w:r>
      <w:r>
        <w:rPr>
          <w:b w:val="0"/>
          <w:bCs w:val="0"/>
        </w:rPr>
        <w:br w:type="textWrapping"/>
      </w:r>
      <w:r>
        <w:rPr>
          <w:rFonts w:hint="default"/>
          <w:b w:val="0"/>
          <w:bCs w:val="0"/>
          <w:lang w:val="en-US"/>
        </w:rPr>
        <w:t xml:space="preserve">- </w:t>
      </w:r>
      <w:r>
        <w:rPr>
          <w:b w:val="0"/>
          <w:bCs w:val="0"/>
        </w:rPr>
        <w:t>Cách viết chương trình được phân tách ra thành từng hàm, thực hiện một công việc cụ thể, nếu có sự có xảy ra sẽ dễ bảo trì và nâng cấp trong tương lai.</w:t>
      </w:r>
    </w:p>
    <w:p>
      <w:pPr>
        <w:pStyle w:val="251"/>
        <w:numPr>
          <w:numId w:val="0"/>
        </w:numPr>
        <w:bidi w:val="0"/>
        <w:spacing w:line="360" w:lineRule="auto"/>
        <w:ind w:leftChars="0"/>
        <w:jc w:val="both"/>
        <w:outlineLvl w:val="2"/>
        <w:rPr>
          <w:rFonts w:hint="default"/>
          <w:b w:val="0"/>
          <w:bCs w:val="0"/>
          <w:lang w:val="en-US"/>
        </w:rPr>
      </w:pPr>
      <w:r>
        <w:rPr>
          <w:rFonts w:hint="default"/>
          <w:b/>
          <w:bCs/>
          <w:lang w:val="en-US"/>
        </w:rPr>
        <w:t>5.2.2. Khuyết điểm:</w:t>
      </w:r>
      <w:r>
        <w:rPr>
          <w:rFonts w:hint="default"/>
          <w:b w:val="0"/>
          <w:bCs w:val="0"/>
          <w:lang w:val="en-US"/>
        </w:rPr>
        <w:br w:type="textWrapping"/>
      </w:r>
      <w:r>
        <w:rPr>
          <w:rFonts w:hint="default"/>
          <w:b w:val="0"/>
          <w:bCs w:val="0"/>
          <w:lang w:val="en-US"/>
        </w:rPr>
        <w:t>- Ở phần nhập ngày nếu nhập số tháng lớn hơn 12 thì chương trình sẽ báo lỗi và dừng chương trình.</w:t>
      </w:r>
    </w:p>
    <w:p>
      <w:pPr>
        <w:pStyle w:val="251"/>
        <w:numPr>
          <w:numId w:val="0"/>
        </w:numPr>
        <w:bidi w:val="0"/>
        <w:spacing w:line="360" w:lineRule="auto"/>
        <w:ind w:leftChars="0"/>
        <w:jc w:val="both"/>
        <w:outlineLvl w:val="1"/>
        <w:rPr>
          <w:rFonts w:hint="default"/>
          <w:lang w:val="en-US" w:eastAsia="zh-CN"/>
        </w:rPr>
        <w:sectPr>
          <w:pgSz w:w="11906" w:h="16838"/>
          <w:pgMar w:top="1440" w:right="1800" w:bottom="1440" w:left="1800" w:header="720" w:footer="720" w:gutter="0"/>
          <w:cols w:space="720" w:num="1"/>
          <w:docGrid w:linePitch="360" w:charSpace="0"/>
        </w:sectPr>
      </w:pPr>
      <w:r>
        <w:rPr>
          <w:rFonts w:hint="default"/>
          <w:b/>
          <w:bCs/>
          <w:lang w:val="en-US"/>
        </w:rPr>
        <w:t>5.3. Hướng phát triển tương lai:</w:t>
      </w:r>
      <w:r>
        <w:rPr>
          <w:rFonts w:hint="default"/>
          <w:b/>
          <w:bCs/>
          <w:lang w:val="en-US"/>
        </w:rPr>
        <w:br w:type="textWrapping"/>
      </w:r>
      <w:r>
        <w:rPr>
          <w:rFonts w:hint="default"/>
          <w:b/>
          <w:bCs/>
          <w:lang w:val="en-US"/>
        </w:rPr>
        <w:t xml:space="preserve">- </w:t>
      </w:r>
      <w:r>
        <w:rPr>
          <w:b w:val="0"/>
          <w:bCs w:val="0"/>
        </w:rPr>
        <w:t>Đây là một bài toán cơ bản, là tiền đề để tạo nên một ứng dụng quản lý thực thụ trong tương lai</w:t>
      </w:r>
      <w:r>
        <w:rPr>
          <w:rFonts w:hint="default"/>
          <w:b w:val="0"/>
          <w:bCs w:val="0"/>
          <w:lang w:val="en-US"/>
        </w:rPr>
        <w:br w:type="textWrapping"/>
      </w:r>
      <w:r>
        <w:rPr>
          <w:rFonts w:hint="default"/>
          <w:lang w:val="en-US"/>
        </w:rPr>
        <w:br w:type="textWrapping"/>
      </w:r>
    </w:p>
    <w:p>
      <w:pPr>
        <w:pStyle w:val="251"/>
        <w:numPr>
          <w:numId w:val="0"/>
        </w:numPr>
        <w:bidi w:val="0"/>
        <w:spacing w:line="360" w:lineRule="auto"/>
        <w:ind w:leftChars="0"/>
        <w:jc w:val="left"/>
        <w:outlineLvl w:val="0"/>
        <w:rPr>
          <w:rFonts w:hint="default"/>
          <w:b w:val="0"/>
          <w:bCs w:val="0"/>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Black">
    <w:panose1 w:val="020B0A02040204020203"/>
    <w:charset w:val="00"/>
    <w:family w:val="auto"/>
    <w:pitch w:val="default"/>
    <w:sig w:usb0="E00002FF" w:usb1="4000E47F" w:usb2="0000002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rPr>
        <w:rFonts w:hint="default"/>
        <w:lang w:val="en-US"/>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iQawYzQIA&#10;ACcGAAAOAAAAAAAAAAEAIAAAAB8BAABkcnMvZTJvRG9jLnhtbFBLBQYAAAAABgAGAFkBAABeBgAA&#10;AAA=&#10;">
              <v:fill on="f" focussize="0,0"/>
              <v:stroke on="f" weight="0.5pt"/>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rPr>
      <w:t>Phần mềm “ Quản lí hàng hóa trong kho”</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3372"/>
  <w:hyphenationZone w:val="360"/>
  <w:drawingGridVerticalSpacing w:val="156"/>
  <w:displayHorizontalDrawingGridEvery w:val="1"/>
  <w:displayVerticalDrawingGridEvery w:val="1"/>
  <w:noPunctuationKerning w:val="1"/>
  <w:characterSpacingControl w:val="doNotCompress"/>
  <w:compat>
    <w:spaceForUL/>
    <w:doNotLeaveBackslashAlon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6774D8"/>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53A90151"/>
    <w:rsid w:val="5A677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unhideWhenUsed="0" w:uiPriority="0" w:semiHidden="0" w:name="Balloon Text"/>
    <w:lsdException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qFormat="1"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uiPriority w:val="0"/>
    <w:pPr>
      <w:ind w:left="100" w:leftChars="2100"/>
    </w:pPr>
  </w:style>
  <w:style w:type="character" w:styleId="25">
    <w:name w:val="annotation reference"/>
    <w:basedOn w:val="11"/>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uiPriority w:val="0"/>
    <w:rPr>
      <w:color w:val="0000FF"/>
      <w:u w:val="single"/>
    </w:rPr>
  </w:style>
  <w:style w:type="paragraph" w:styleId="52">
    <w:name w:val="index 1"/>
    <w:basedOn w:val="1"/>
    <w:next w:val="1"/>
    <w:uiPriority w:val="0"/>
  </w:style>
  <w:style w:type="paragraph" w:styleId="53">
    <w:name w:val="index 2"/>
    <w:basedOn w:val="1"/>
    <w:next w:val="1"/>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uiPriority w:val="0"/>
  </w:style>
  <w:style w:type="paragraph" w:styleId="63">
    <w:name w:val="List"/>
    <w:basedOn w:val="1"/>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uiPriority w:val="0"/>
    <w:pPr>
      <w:numPr>
        <w:ilvl w:val="0"/>
        <w:numId w:val="2"/>
      </w:numPr>
    </w:pPr>
  </w:style>
  <w:style w:type="paragraph" w:styleId="70">
    <w:name w:val="List Bullet 3"/>
    <w:basedOn w:val="1"/>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uiPriority w:val="0"/>
    <w:pPr>
      <w:numPr>
        <w:ilvl w:val="0"/>
        <w:numId w:val="5"/>
      </w:numPr>
    </w:pPr>
  </w:style>
  <w:style w:type="paragraph" w:styleId="73">
    <w:name w:val="List Continue"/>
    <w:basedOn w:val="1"/>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uiPriority w:val="0"/>
    <w:pPr>
      <w:spacing w:after="120"/>
      <w:ind w:left="1680" w:leftChars="800"/>
    </w:pPr>
  </w:style>
  <w:style w:type="paragraph" w:styleId="77">
    <w:name w:val="List Continue 5"/>
    <w:basedOn w:val="1"/>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uiPriority w:val="0"/>
    <w:pPr>
      <w:spacing w:before="0" w:beforeAutospacing="1" w:after="0" w:afterAutospacing="1"/>
      <w:ind w:left="0" w:right="0"/>
      <w:jc w:val="left"/>
    </w:pPr>
    <w:rPr>
      <w:kern w:val="0"/>
      <w:sz w:val="24"/>
      <w:szCs w:val="24"/>
      <w:lang w:val="en-US" w:eastAsia="zh-CN" w:bidi="ar"/>
    </w:rPr>
  </w:style>
  <w:style w:type="paragraph" w:styleId="86">
    <w:name w:val="Normal Indent"/>
    <w:basedOn w:val="1"/>
    <w:uiPriority w:val="0"/>
    <w:pPr>
      <w:ind w:firstLine="420" w:firstLineChars="200"/>
    </w:pPr>
  </w:style>
  <w:style w:type="paragraph" w:styleId="87">
    <w:name w:val="Note Heading"/>
    <w:basedOn w:val="1"/>
    <w:next w:val="1"/>
    <w:uiPriority w:val="0"/>
    <w:pPr>
      <w:jc w:val="center"/>
    </w:pPr>
  </w:style>
  <w:style w:type="character" w:styleId="88">
    <w:name w:val="page number"/>
    <w:basedOn w:val="11"/>
    <w:uiPriority w:val="0"/>
  </w:style>
  <w:style w:type="paragraph" w:styleId="89">
    <w:name w:val="Plain Text"/>
    <w:basedOn w:val="1"/>
    <w:uiPriority w:val="0"/>
    <w:rPr>
      <w:rFonts w:ascii="SimSun" w:hAnsi="Courier New" w:cs="Courier New"/>
      <w:szCs w:val="21"/>
    </w:rPr>
  </w:style>
  <w:style w:type="paragraph" w:styleId="90">
    <w:name w:val="Salutation"/>
    <w:basedOn w:val="1"/>
    <w:next w:val="1"/>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A1"/>
    <w:basedOn w:val="1"/>
    <w:uiPriority w:val="0"/>
    <w:pPr>
      <w:spacing w:before="120" w:after="120" w:line="360" w:lineRule="auto"/>
      <w:jc w:val="center"/>
      <w:outlineLvl w:val="0"/>
    </w:pPr>
    <w:rPr>
      <w:rFonts w:ascii="Times New Roman" w:hAnsi="Times New Roman" w:eastAsia="sans-serif" w:cs="Times New Roman"/>
      <w:b/>
      <w:bCs/>
      <w:sz w:val="28"/>
      <w:szCs w:val="28"/>
      <w:shd w:val="clear" w:fill="F8F8F8"/>
      <w:lang w:bidi="ar"/>
    </w:rPr>
  </w:style>
  <w:style w:type="paragraph" w:customStyle="1" w:styleId="250">
    <w:name w:val="1"/>
    <w:basedOn w:val="1"/>
    <w:uiPriority w:val="0"/>
    <w:pPr>
      <w:spacing w:after="240" w:line="360" w:lineRule="auto"/>
      <w:jc w:val="both"/>
    </w:pPr>
    <w:rPr>
      <w:rFonts w:ascii="Times New Roman" w:hAnsi="Times New Roman" w:eastAsia="SimSun" w:cs="Times New Roman"/>
      <w:b/>
      <w:sz w:val="28"/>
      <w:szCs w:val="28"/>
      <w:lang w:bidi="ar"/>
    </w:rPr>
  </w:style>
  <w:style w:type="paragraph" w:customStyle="1" w:styleId="251">
    <w:name w:val="a1"/>
    <w:basedOn w:val="1"/>
    <w:uiPriority w:val="0"/>
    <w:pPr>
      <w:spacing w:before="120" w:after="120" w:line="360" w:lineRule="auto"/>
      <w:jc w:val="left"/>
      <w:outlineLvl w:val="0"/>
    </w:pPr>
    <w:rPr>
      <w:rFonts w:ascii="Times New Roman" w:hAnsi="Times New Roman" w:eastAsia="sans-serif" w:cs="Times New Roman"/>
      <w:b/>
      <w:bCs/>
      <w:sz w:val="28"/>
      <w:szCs w:val="28"/>
      <w:shd w:val="clear" w:fill="F8F8F8"/>
      <w:lang w:bidi="ar"/>
    </w:rPr>
  </w:style>
  <w:style w:type="paragraph" w:customStyle="1" w:styleId="252">
    <w:name w:val="a2"/>
    <w:basedOn w:val="1"/>
    <w:uiPriority w:val="0"/>
    <w:pPr>
      <w:spacing w:after="240" w:line="360" w:lineRule="auto"/>
    </w:pPr>
    <w:rPr>
      <w:rFonts w:ascii="Times New Roman" w:hAnsi="Times New Roman" w:eastAsia="SimSun" w:cs="Times New Roman"/>
      <w:sz w:val="28"/>
      <w:szCs w:val="28"/>
      <w:lang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NULL"/><Relationship Id="rId5" Type="http://schemas.openxmlformats.org/officeDocument/2006/relationships/image" Target="media/image1.jpe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Office_11.2.0.10426_F1E327BC-269C-435d-A152-05C5408002CA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2021-12-29T05:44:00Z</dcterms:created>
  <dc:creator>A515-53</dc:creator>
  <cp:lastModifiedBy>A515-53</cp:lastModifiedBy>
  <dcterms:modified xsi:type="dcterms:W3CDTF">2021-12-29T10:56:06Z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4CE9F07DDB254C979D308971BC8B9327</vt:lpwstr>
  </property>
</Properties>
</file>